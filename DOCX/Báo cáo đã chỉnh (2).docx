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1420D" w:rsidRDefault="00000000" w14:paraId="6E6C1077"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cs="Times New Roman"/>
          <w:noProof/>
          <w:sz w:val="28"/>
          <w:szCs w:val="28"/>
        </w:rPr>
        <w:drawing>
          <wp:anchor distT="114300" distB="114300" distL="114300" distR="114300" simplePos="0" relativeHeight="251659264" behindDoc="1" locked="0" layoutInCell="1" allowOverlap="1" wp14:anchorId="36D5BE06" wp14:editId="40E7CC03">
            <wp:simplePos x="0" y="0"/>
            <wp:positionH relativeFrom="column">
              <wp:posOffset>0</wp:posOffset>
            </wp:positionH>
            <wp:positionV relativeFrom="paragraph">
              <wp:posOffset>114300</wp:posOffset>
            </wp:positionV>
            <wp:extent cx="6148705" cy="946785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6148388" cy="9467700"/>
                    </a:xfrm>
                    <a:prstGeom prst="rect">
                      <a:avLst/>
                    </a:prstGeom>
                  </pic:spPr>
                </pic:pic>
              </a:graphicData>
            </a:graphic>
          </wp:anchor>
        </w:drawing>
      </w:r>
    </w:p>
    <w:p w:rsidR="00B1420D" w:rsidRDefault="00000000" w14:paraId="42C093C0"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BỘ GIAO THÔNG VẬN TẢI</w:t>
      </w:r>
    </w:p>
    <w:p w:rsidR="00B1420D" w:rsidRDefault="00000000" w14:paraId="70F10397" w14:textId="77777777">
      <w:pPr>
        <w:tabs>
          <w:tab w:val="left" w:pos="566"/>
        </w:tabs>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TRƯỜNG ĐẠI HỌC GIAO THÔNG VẬN TẢI TP. HỒ CHÍ MINH</w:t>
      </w:r>
    </w:p>
    <w:p w:rsidR="00B1420D" w:rsidRDefault="00000000" w14:paraId="6923A5B3"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VIỆN ĐÀO TẠO CHẤT LƯỢNG CAO</w:t>
      </w:r>
    </w:p>
    <w:p w:rsidR="00B1420D" w:rsidRDefault="00000000" w14:paraId="1798A8F5"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———&amp; ———</w:t>
      </w:r>
    </w:p>
    <w:p w:rsidR="00B1420D" w:rsidRDefault="00000000" w14:paraId="56968C2E"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114300" distB="114300" distL="114300" distR="114300" wp14:anchorId="178A7525" wp14:editId="35BCCF0E">
            <wp:extent cx="3636645" cy="7486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3637125" cy="749085"/>
                    </a:xfrm>
                    <a:prstGeom prst="rect">
                      <a:avLst/>
                    </a:prstGeom>
                  </pic:spPr>
                </pic:pic>
              </a:graphicData>
            </a:graphic>
          </wp:inline>
        </w:drawing>
      </w:r>
    </w:p>
    <w:p w:rsidR="00B1420D" w:rsidRDefault="00000000" w14:paraId="688C9DFF" w14:textId="77777777">
      <w:pPr>
        <w:spacing w:before="220" w:after="12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BÀI BÁO CÁO</w:t>
      </w:r>
    </w:p>
    <w:p w:rsidR="00B1420D" w:rsidRDefault="00000000" w14:paraId="75961EF1"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ĐỀ TÀI: </w:t>
      </w:r>
    </w:p>
    <w:p w:rsidR="00B1420D" w:rsidRDefault="00000000" w14:paraId="1B2E058E" w14:textId="77777777">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XÂY DỰNG APP CHATTIES DỰA TRÊN DISCORD</w:t>
      </w:r>
    </w:p>
    <w:p w:rsidR="00B1420D" w:rsidRDefault="00B1420D" w14:paraId="4F97D1C1" w14:textId="77777777">
      <w:pPr>
        <w:spacing w:line="360" w:lineRule="auto"/>
        <w:jc w:val="center"/>
        <w:rPr>
          <w:rFonts w:ascii="Times New Roman" w:hAnsi="Times New Roman" w:eastAsia="Times New Roman" w:cs="Times New Roman"/>
          <w:b/>
          <w:bCs/>
          <w:sz w:val="28"/>
          <w:szCs w:val="28"/>
        </w:rPr>
      </w:pPr>
    </w:p>
    <w:p w:rsidR="00B1420D" w:rsidRDefault="00000000" w14:paraId="0E56C9A9"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GVHD: </w:t>
      </w:r>
    </w:p>
    <w:p w:rsidR="00B1420D" w:rsidRDefault="00000000" w14:paraId="32830521"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MÔN: LẬP TRÌNH MẠNG</w:t>
      </w:r>
    </w:p>
    <w:p w:rsidR="00B1420D" w:rsidRDefault="00000000" w14:paraId="67688752"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 xml:space="preserve">LỚP:                                                   </w:t>
      </w:r>
      <w:r>
        <w:rPr>
          <w:rFonts w:ascii="Times New Roman" w:hAnsi="Times New Roman" w:eastAsia="Times New Roman" w:cs="Times New Roman"/>
          <w:b/>
          <w:bCs/>
          <w:sz w:val="28"/>
          <w:szCs w:val="28"/>
        </w:rPr>
        <w:tab/>
      </w:r>
    </w:p>
    <w:p w:rsidR="00B1420D" w:rsidRDefault="00000000" w14:paraId="301C47CE" w14:textId="77777777">
      <w:pPr>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Nhóm 2:</w:t>
      </w:r>
    </w:p>
    <w:p w:rsidR="00B1420D" w:rsidRDefault="00000000" w14:paraId="47FB7CB5" w14:textId="77777777">
      <w:pPr>
        <w:tabs>
          <w:tab w:val="left" w:pos="2130"/>
        </w:tabs>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1. </w:t>
      </w:r>
      <w:r>
        <w:rPr>
          <w:rFonts w:ascii="Times New Roman" w:hAnsi="Times New Roman" w:eastAsia="Times New Roman" w:cs="Times New Roman"/>
          <w:b/>
          <w:bCs/>
          <w:color w:val="081B3A"/>
          <w:sz w:val="28"/>
          <w:szCs w:val="28"/>
        </w:rPr>
        <w:t>Nguyễn Đăng Khôi - 079206030087</w:t>
      </w:r>
    </w:p>
    <w:p w:rsidR="00B1420D" w:rsidRDefault="00000000" w14:paraId="15EC018D" w14:textId="77777777">
      <w:pPr>
        <w:tabs>
          <w:tab w:val="left" w:pos="2115"/>
        </w:tabs>
        <w:spacing w:line="360" w:lineRule="auto"/>
        <w:ind w:left="2115" w:right="40"/>
        <w:jc w:val="both"/>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2. Trần Thanh Nhân   - 080206012993</w:t>
      </w:r>
    </w:p>
    <w:p w:rsidR="00B1420D" w:rsidRDefault="00000000" w14:paraId="1A0430E0" w14:textId="77777777">
      <w:pPr>
        <w:tabs>
          <w:tab w:val="left" w:pos="2115"/>
        </w:tabs>
        <w:spacing w:line="360" w:lineRule="auto"/>
        <w:ind w:right="4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3. Đỗ Thiên Phúc </w:t>
      </w:r>
      <w:r>
        <w:rPr>
          <w:rFonts w:ascii="Times New Roman" w:hAnsi="Times New Roman" w:eastAsia="Times New Roman" w:cs="Times New Roman"/>
          <w:b/>
          <w:bCs/>
          <w:sz w:val="28"/>
          <w:szCs w:val="28"/>
          <w:lang w:val="vi-VN"/>
        </w:rPr>
        <w:t xml:space="preserve">        </w:t>
      </w:r>
      <w:r>
        <w:rPr>
          <w:rFonts w:ascii="Times New Roman" w:hAnsi="Times New Roman" w:eastAsia="Times New Roman" w:cs="Times New Roman"/>
          <w:b/>
          <w:bCs/>
          <w:sz w:val="28"/>
          <w:szCs w:val="28"/>
        </w:rPr>
        <w:t xml:space="preserve">- 075206003542 </w:t>
      </w:r>
    </w:p>
    <w:p w:rsidR="00B1420D" w:rsidRDefault="00000000" w14:paraId="2DD3D320" w14:textId="77777777">
      <w:pPr>
        <w:tabs>
          <w:tab w:val="left" w:pos="211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4. Đinh Thành Đạt</w:t>
      </w:r>
      <w:r>
        <w:rPr>
          <w:rFonts w:ascii="Times New Roman" w:hAnsi="Times New Roman" w:eastAsia="Times New Roman" w:cs="Times New Roman"/>
          <w:b/>
          <w:bCs/>
          <w:sz w:val="28"/>
          <w:szCs w:val="28"/>
          <w:lang w:val="vi-VN"/>
        </w:rPr>
        <w:t xml:space="preserve">      </w:t>
      </w:r>
      <w:r>
        <w:rPr>
          <w:rFonts w:ascii="Times New Roman" w:hAnsi="Times New Roman" w:eastAsia="Times New Roman" w:cs="Times New Roman"/>
          <w:b/>
          <w:bCs/>
          <w:sz w:val="28"/>
          <w:szCs w:val="28"/>
        </w:rPr>
        <w:t xml:space="preserve"> - 072206000894</w:t>
      </w:r>
    </w:p>
    <w:p w:rsidR="00B1420D" w:rsidRDefault="00000000" w14:paraId="32572C9F" w14:textId="77777777">
      <w:pPr>
        <w:tabs>
          <w:tab w:val="left" w:pos="211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5. </w:t>
      </w:r>
      <w:r>
        <w:rPr>
          <w:rFonts w:ascii="Times New Roman" w:hAnsi="Times New Roman" w:eastAsia="Times New Roman" w:cs="Times New Roman"/>
          <w:b/>
          <w:bCs/>
          <w:color w:val="081B3A"/>
          <w:sz w:val="28"/>
          <w:szCs w:val="28"/>
        </w:rPr>
        <w:t>Trần Công Quốc</w:t>
      </w:r>
      <w:r>
        <w:rPr>
          <w:rFonts w:ascii="Times New Roman" w:hAnsi="Times New Roman" w:eastAsia="Times New Roman" w:cs="Times New Roman"/>
          <w:b/>
          <w:bCs/>
          <w:color w:val="081B3A"/>
          <w:sz w:val="28"/>
          <w:szCs w:val="28"/>
          <w:lang w:val="vi-VN"/>
        </w:rPr>
        <w:t xml:space="preserve">     </w:t>
      </w:r>
      <w:r>
        <w:rPr>
          <w:rFonts w:ascii="Times New Roman" w:hAnsi="Times New Roman" w:eastAsia="Times New Roman" w:cs="Times New Roman"/>
          <w:b/>
          <w:bCs/>
          <w:color w:val="081B3A"/>
          <w:sz w:val="28"/>
          <w:szCs w:val="28"/>
        </w:rPr>
        <w:t xml:space="preserve"> - 049206006580</w:t>
      </w:r>
    </w:p>
    <w:p w:rsidR="00B1420D" w:rsidRDefault="00000000" w14:paraId="555799DD" w14:textId="77777777">
      <w:pPr>
        <w:tabs>
          <w:tab w:val="left" w:pos="2125"/>
        </w:tabs>
        <w:spacing w:line="36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tab/>
      </w:r>
      <w:r>
        <w:rPr>
          <w:rFonts w:ascii="Times New Roman" w:hAnsi="Times New Roman" w:eastAsia="Times New Roman" w:cs="Times New Roman"/>
          <w:b/>
          <w:bCs/>
          <w:sz w:val="28"/>
          <w:szCs w:val="28"/>
        </w:rPr>
        <w:t xml:space="preserve">6. </w:t>
      </w:r>
      <w:r>
        <w:rPr>
          <w:rFonts w:ascii="Times New Roman" w:hAnsi="Times New Roman" w:eastAsia="Times New Roman" w:cs="Times New Roman"/>
          <w:b/>
          <w:bCs/>
          <w:color w:val="081B3A"/>
          <w:sz w:val="28"/>
          <w:szCs w:val="28"/>
        </w:rPr>
        <w:t>Phạm Gia Khiêm</w:t>
      </w:r>
      <w:r>
        <w:rPr>
          <w:rFonts w:ascii="Times New Roman" w:hAnsi="Times New Roman" w:eastAsia="Times New Roman" w:cs="Times New Roman"/>
          <w:b/>
          <w:bCs/>
          <w:color w:val="081B3A"/>
          <w:sz w:val="28"/>
          <w:szCs w:val="28"/>
          <w:lang w:val="vi-VN"/>
        </w:rPr>
        <w:t xml:space="preserve">     </w:t>
      </w:r>
      <w:r>
        <w:rPr>
          <w:rFonts w:ascii="Times New Roman" w:hAnsi="Times New Roman" w:eastAsia="Times New Roman" w:cs="Times New Roman"/>
          <w:b/>
          <w:bCs/>
          <w:color w:val="081B3A"/>
          <w:sz w:val="28"/>
          <w:szCs w:val="28"/>
        </w:rPr>
        <w:t>- 074206004060</w:t>
      </w:r>
    </w:p>
    <w:p w:rsidR="00B1420D" w:rsidRDefault="00000000" w14:paraId="1CB6A5C7"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p>
    <w:p w:rsidR="00B1420D" w:rsidRDefault="00000000" w14:paraId="26028BC0" w14:textId="77777777">
      <w:pPr>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p>
    <w:p w:rsidR="00B1420D" w:rsidP="04C88DD0" w:rsidRDefault="00B1420D" w14:paraId="7775EFFB" w14:textId="2A7AB9EE">
      <w:pPr>
        <w:spacing w:before="100" w:after="120" w:line="360" w:lineRule="auto"/>
        <w:ind w:firstLine="720"/>
        <w:jc w:val="center"/>
        <w:rPr>
          <w:rFonts w:ascii="Times New Roman" w:hAnsi="Times New Roman" w:eastAsia="Times New Roman" w:cs="Times New Roman"/>
          <w:i w:val="1"/>
          <w:iCs w:val="1"/>
          <w:sz w:val="28"/>
          <w:szCs w:val="28"/>
          <w:lang w:val="vi-VN"/>
        </w:rPr>
        <w:sectPr w:rsidR="00B1420D" w:rsidSect="00404496">
          <w:headerReference w:type="default" r:id="rId10"/>
          <w:footerReference w:type="default" r:id="rId11"/>
          <w:pgSz w:w="11909" w:h="16834" w:orient="portrait"/>
          <w:pgMar w:top="1440" w:right="1440" w:bottom="1440" w:left="1440" w:header="720" w:footer="720" w:gutter="0"/>
          <w:pgNumType w:start="1"/>
          <w:cols w:space="720"/>
        </w:sectPr>
      </w:pPr>
      <w:r w:rsidRPr="04C88DD0" w:rsidR="00000000">
        <w:rPr>
          <w:rFonts w:ascii="Times New Roman" w:hAnsi="Times New Roman" w:eastAsia="Times New Roman" w:cs="Times New Roman"/>
          <w:b w:val="1"/>
          <w:bCs w:val="1"/>
          <w:sz w:val="28"/>
          <w:szCs w:val="28"/>
        </w:rPr>
        <w:t xml:space="preserve"> </w:t>
      </w:r>
      <w:r w:rsidRPr="04C88DD0" w:rsidR="00000000">
        <w:rPr>
          <w:rFonts w:ascii="Times New Roman" w:hAnsi="Times New Roman" w:eastAsia="Times New Roman" w:cs="Times New Roman"/>
          <w:i w:val="1"/>
          <w:iCs w:val="1"/>
          <w:sz w:val="28"/>
          <w:szCs w:val="28"/>
        </w:rPr>
        <w:t>TP. Hồ Chí Minh, tháng 06 năm 2026</w:t>
      </w:r>
    </w:p>
    <w:p w:rsidR="00B1420D" w:rsidRDefault="00000000" w14:paraId="02845A5C" w14:textId="77777777">
      <w:pPr>
        <w:spacing w:before="100" w:after="120" w:line="360" w:lineRule="auto"/>
        <w:jc w:val="center"/>
        <w:rPr>
          <w:rFonts w:ascii="Times New Roman" w:hAnsi="Times New Roman" w:eastAsia="Times New Roman" w:cs="Times New Roman"/>
          <w:b/>
          <w:bCs/>
          <w:sz w:val="28"/>
          <w:szCs w:val="28"/>
          <w:lang w:val="vi-VN"/>
        </w:rPr>
      </w:pPr>
      <w:r>
        <w:rPr>
          <w:rFonts w:ascii="Times New Roman" w:hAnsi="Times New Roman" w:eastAsia="Times New Roman" w:cs="Times New Roman"/>
          <w:b/>
          <w:bCs/>
          <w:sz w:val="28"/>
          <w:szCs w:val="28"/>
          <w:lang w:val="vi-VN"/>
        </w:rPr>
        <w:t>Mục lục</w:t>
      </w:r>
    </w:p>
    <w:p w:rsidR="00845171" w:rsidP="04C88DD0" w:rsidRDefault="00000000" w14:paraId="039E903A" w14:textId="078F2F40">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r>
        <w:fldChar w:fldCharType="begin"/>
      </w:r>
      <w:r>
        <w:instrText xml:space="preserve">TOC \o "1-3" \z \u \h</w:instrText>
      </w:r>
      <w:r>
        <w:fldChar w:fldCharType="separate"/>
      </w:r>
      <w:hyperlink w:anchor="_Toc670636686">
        <w:r w:rsidRPr="04C88DD0" w:rsidR="04C88DD0">
          <w:rPr>
            <w:rStyle w:val="Hyperlink"/>
          </w:rPr>
          <w:t>CHƯƠNG 1. GIỚI THIỆU DỰ ÁN</w:t>
        </w:r>
        <w:r>
          <w:tab/>
        </w:r>
        <w:r>
          <w:fldChar w:fldCharType="begin"/>
        </w:r>
        <w:r>
          <w:instrText xml:space="preserve">PAGEREF _Toc670636686 \h</w:instrText>
        </w:r>
        <w:r>
          <w:fldChar w:fldCharType="separate"/>
        </w:r>
        <w:r w:rsidRPr="04C88DD0" w:rsidR="04C88DD0">
          <w:rPr>
            <w:rStyle w:val="Hyperlink"/>
          </w:rPr>
          <w:t>1</w:t>
        </w:r>
        <w:r>
          <w:fldChar w:fldCharType="end"/>
        </w:r>
      </w:hyperlink>
    </w:p>
    <w:p w:rsidR="00845171" w:rsidP="04C88DD0" w:rsidRDefault="00845171" w14:paraId="750FBA16" w14:textId="3F74DB89">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08527597">
        <w:r w:rsidRPr="04C88DD0" w:rsidR="04C88DD0">
          <w:rPr>
            <w:rStyle w:val="Hyperlink"/>
          </w:rPr>
          <w:t>1.1 Giới thiệu đề tài</w:t>
        </w:r>
        <w:r>
          <w:tab/>
        </w:r>
        <w:r>
          <w:fldChar w:fldCharType="begin"/>
        </w:r>
        <w:r>
          <w:instrText xml:space="preserve">PAGEREF _Toc108527597 \h</w:instrText>
        </w:r>
        <w:r>
          <w:fldChar w:fldCharType="separate"/>
        </w:r>
        <w:r w:rsidRPr="04C88DD0" w:rsidR="04C88DD0">
          <w:rPr>
            <w:rStyle w:val="Hyperlink"/>
          </w:rPr>
          <w:t>1</w:t>
        </w:r>
        <w:r>
          <w:fldChar w:fldCharType="end"/>
        </w:r>
      </w:hyperlink>
    </w:p>
    <w:p w:rsidR="00845171" w:rsidP="04C88DD0" w:rsidRDefault="00845171" w14:paraId="7762E6F5" w14:textId="3F6808B3">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641053063">
        <w:r w:rsidRPr="04C88DD0" w:rsidR="04C88DD0">
          <w:rPr>
            <w:rStyle w:val="Hyperlink"/>
          </w:rPr>
          <w:t>1.2 Lý do lựa chọn đề tài</w:t>
        </w:r>
        <w:r>
          <w:tab/>
        </w:r>
        <w:r>
          <w:fldChar w:fldCharType="begin"/>
        </w:r>
        <w:r>
          <w:instrText xml:space="preserve">PAGEREF _Toc1641053063 \h</w:instrText>
        </w:r>
        <w:r>
          <w:fldChar w:fldCharType="separate"/>
        </w:r>
        <w:r w:rsidRPr="04C88DD0" w:rsidR="04C88DD0">
          <w:rPr>
            <w:rStyle w:val="Hyperlink"/>
          </w:rPr>
          <w:t>1</w:t>
        </w:r>
        <w:r>
          <w:fldChar w:fldCharType="end"/>
        </w:r>
      </w:hyperlink>
    </w:p>
    <w:p w:rsidR="00845171" w:rsidP="04C88DD0" w:rsidRDefault="00845171" w14:paraId="284346B5" w14:textId="04251E0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533604178">
        <w:r w:rsidRPr="04C88DD0" w:rsidR="04C88DD0">
          <w:rPr>
            <w:rStyle w:val="Hyperlink"/>
          </w:rPr>
          <w:t>1.3 Mục tiêu của dự án</w:t>
        </w:r>
        <w:r>
          <w:tab/>
        </w:r>
        <w:r>
          <w:fldChar w:fldCharType="begin"/>
        </w:r>
        <w:r>
          <w:instrText xml:space="preserve">PAGEREF _Toc533604178 \h</w:instrText>
        </w:r>
        <w:r>
          <w:fldChar w:fldCharType="separate"/>
        </w:r>
        <w:r w:rsidRPr="04C88DD0" w:rsidR="04C88DD0">
          <w:rPr>
            <w:rStyle w:val="Hyperlink"/>
          </w:rPr>
          <w:t>1</w:t>
        </w:r>
        <w:r>
          <w:fldChar w:fldCharType="end"/>
        </w:r>
      </w:hyperlink>
    </w:p>
    <w:p w:rsidR="00845171" w:rsidP="04C88DD0" w:rsidRDefault="00845171" w14:paraId="37FC516A" w14:textId="5924C656">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96806130">
        <w:r w:rsidRPr="04C88DD0" w:rsidR="04C88DD0">
          <w:rPr>
            <w:rStyle w:val="Hyperlink"/>
          </w:rPr>
          <w:t>CHƯƠNG 2. CƠ SỞ LÝ THUYẾT</w:t>
        </w:r>
        <w:r>
          <w:tab/>
        </w:r>
        <w:r>
          <w:fldChar w:fldCharType="begin"/>
        </w:r>
        <w:r>
          <w:instrText xml:space="preserve">PAGEREF _Toc896806130 \h</w:instrText>
        </w:r>
        <w:r>
          <w:fldChar w:fldCharType="separate"/>
        </w:r>
        <w:r w:rsidRPr="04C88DD0" w:rsidR="04C88DD0">
          <w:rPr>
            <w:rStyle w:val="Hyperlink"/>
          </w:rPr>
          <w:t>1</w:t>
        </w:r>
        <w:r>
          <w:fldChar w:fldCharType="end"/>
        </w:r>
      </w:hyperlink>
    </w:p>
    <w:p w:rsidR="00845171" w:rsidP="04C88DD0" w:rsidRDefault="00845171" w14:paraId="65CC2A2B" w14:textId="4AFF53AC">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28075036">
        <w:r w:rsidRPr="04C88DD0" w:rsidR="04C88DD0">
          <w:rPr>
            <w:rStyle w:val="Hyperlink"/>
          </w:rPr>
          <w:t>2.1 Mô hình Client – Server</w:t>
        </w:r>
        <w:r>
          <w:tab/>
        </w:r>
        <w:r>
          <w:fldChar w:fldCharType="begin"/>
        </w:r>
        <w:r>
          <w:instrText xml:space="preserve">PAGEREF _Toc2028075036 \h</w:instrText>
        </w:r>
        <w:r>
          <w:fldChar w:fldCharType="separate"/>
        </w:r>
        <w:r w:rsidRPr="04C88DD0" w:rsidR="04C88DD0">
          <w:rPr>
            <w:rStyle w:val="Hyperlink"/>
          </w:rPr>
          <w:t>1</w:t>
        </w:r>
        <w:r>
          <w:fldChar w:fldCharType="end"/>
        </w:r>
      </w:hyperlink>
    </w:p>
    <w:p w:rsidR="00845171" w:rsidP="04C88DD0" w:rsidRDefault="00845171" w14:paraId="647AAB94" w14:textId="78A275C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90165112">
        <w:r w:rsidRPr="04C88DD0" w:rsidR="04C88DD0">
          <w:rPr>
            <w:rStyle w:val="Hyperlink"/>
          </w:rPr>
          <w:t>2.2 Giao thức TCP</w:t>
        </w:r>
        <w:r>
          <w:tab/>
        </w:r>
        <w:r>
          <w:fldChar w:fldCharType="begin"/>
        </w:r>
        <w:r>
          <w:instrText xml:space="preserve">PAGEREF _Toc1790165112 \h</w:instrText>
        </w:r>
        <w:r>
          <w:fldChar w:fldCharType="separate"/>
        </w:r>
        <w:r w:rsidRPr="04C88DD0" w:rsidR="04C88DD0">
          <w:rPr>
            <w:rStyle w:val="Hyperlink"/>
          </w:rPr>
          <w:t>1</w:t>
        </w:r>
        <w:r>
          <w:fldChar w:fldCharType="end"/>
        </w:r>
      </w:hyperlink>
    </w:p>
    <w:p w:rsidR="00845171" w:rsidP="04C88DD0" w:rsidRDefault="00845171" w14:paraId="5115458D" w14:textId="35B9ED23">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633150044">
        <w:r w:rsidRPr="04C88DD0" w:rsidR="04C88DD0">
          <w:rPr>
            <w:rStyle w:val="Hyperlink"/>
          </w:rPr>
          <w:t>2.3 Socket Programming</w:t>
        </w:r>
        <w:r>
          <w:tab/>
        </w:r>
        <w:r>
          <w:fldChar w:fldCharType="begin"/>
        </w:r>
        <w:r>
          <w:instrText xml:space="preserve">PAGEREF _Toc633150044 \h</w:instrText>
        </w:r>
        <w:r>
          <w:fldChar w:fldCharType="separate"/>
        </w:r>
        <w:r w:rsidRPr="04C88DD0" w:rsidR="04C88DD0">
          <w:rPr>
            <w:rStyle w:val="Hyperlink"/>
          </w:rPr>
          <w:t>1</w:t>
        </w:r>
        <w:r>
          <w:fldChar w:fldCharType="end"/>
        </w:r>
      </w:hyperlink>
    </w:p>
    <w:p w:rsidR="00845171" w:rsidP="04C88DD0" w:rsidRDefault="00845171" w14:paraId="381A0492" w14:textId="6E50083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38904127">
        <w:r w:rsidRPr="04C88DD0" w:rsidR="04C88DD0">
          <w:rPr>
            <w:rStyle w:val="Hyperlink"/>
          </w:rPr>
          <w:t>2.4 Thư viện Boost.Asio</w:t>
        </w:r>
        <w:r>
          <w:tab/>
        </w:r>
        <w:r>
          <w:fldChar w:fldCharType="begin"/>
        </w:r>
        <w:r>
          <w:instrText xml:space="preserve">PAGEREF _Toc838904127 \h</w:instrText>
        </w:r>
        <w:r>
          <w:fldChar w:fldCharType="separate"/>
        </w:r>
        <w:r w:rsidRPr="04C88DD0" w:rsidR="04C88DD0">
          <w:rPr>
            <w:rStyle w:val="Hyperlink"/>
          </w:rPr>
          <w:t>1</w:t>
        </w:r>
        <w:r>
          <w:fldChar w:fldCharType="end"/>
        </w:r>
      </w:hyperlink>
    </w:p>
    <w:p w:rsidR="00845171" w:rsidP="04C88DD0" w:rsidRDefault="00845171" w14:paraId="592E206A" w14:textId="6F07B5DD">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33943583">
        <w:r w:rsidRPr="04C88DD0" w:rsidR="04C88DD0">
          <w:rPr>
            <w:rStyle w:val="Hyperlink"/>
          </w:rPr>
          <w:t>CHƯƠNG 3. QUÁ TRÌNH THỰC HIỆN DỰ ÁN</w:t>
        </w:r>
        <w:r>
          <w:tab/>
        </w:r>
        <w:r>
          <w:fldChar w:fldCharType="begin"/>
        </w:r>
        <w:r>
          <w:instrText xml:space="preserve">PAGEREF _Toc1233943583 \h</w:instrText>
        </w:r>
        <w:r>
          <w:fldChar w:fldCharType="separate"/>
        </w:r>
        <w:r w:rsidRPr="04C88DD0" w:rsidR="04C88DD0">
          <w:rPr>
            <w:rStyle w:val="Hyperlink"/>
          </w:rPr>
          <w:t>1</w:t>
        </w:r>
        <w:r>
          <w:fldChar w:fldCharType="end"/>
        </w:r>
      </w:hyperlink>
    </w:p>
    <w:p w:rsidR="00845171" w:rsidP="04C88DD0" w:rsidRDefault="00845171" w14:paraId="599E785E" w14:textId="79E5727E">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863789111">
        <w:r w:rsidRPr="04C88DD0" w:rsidR="04C88DD0">
          <w:rPr>
            <w:rStyle w:val="Hyperlink"/>
          </w:rPr>
          <w:t>3.1 Phân tích yêu cầu</w:t>
        </w:r>
        <w:r>
          <w:tab/>
        </w:r>
        <w:r>
          <w:fldChar w:fldCharType="begin"/>
        </w:r>
        <w:r>
          <w:instrText xml:space="preserve">PAGEREF _Toc1863789111 \h</w:instrText>
        </w:r>
        <w:r>
          <w:fldChar w:fldCharType="separate"/>
        </w:r>
        <w:r w:rsidRPr="04C88DD0" w:rsidR="04C88DD0">
          <w:rPr>
            <w:rStyle w:val="Hyperlink"/>
          </w:rPr>
          <w:t>1</w:t>
        </w:r>
        <w:r>
          <w:fldChar w:fldCharType="end"/>
        </w:r>
      </w:hyperlink>
    </w:p>
    <w:p w:rsidR="00845171" w:rsidP="04C88DD0" w:rsidRDefault="00845171" w14:paraId="2F7CA3A3" w14:textId="41109454">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23488690">
        <w:r w:rsidRPr="04C88DD0" w:rsidR="04C88DD0">
          <w:rPr>
            <w:rStyle w:val="Hyperlink"/>
          </w:rPr>
          <w:t>3.2 Công nghệ sử dụng</w:t>
        </w:r>
        <w:r>
          <w:tab/>
        </w:r>
        <w:r>
          <w:fldChar w:fldCharType="begin"/>
        </w:r>
        <w:r>
          <w:instrText xml:space="preserve">PAGEREF _Toc1223488690 \h</w:instrText>
        </w:r>
        <w:r>
          <w:fldChar w:fldCharType="separate"/>
        </w:r>
        <w:r w:rsidRPr="04C88DD0" w:rsidR="04C88DD0">
          <w:rPr>
            <w:rStyle w:val="Hyperlink"/>
          </w:rPr>
          <w:t>1</w:t>
        </w:r>
        <w:r>
          <w:fldChar w:fldCharType="end"/>
        </w:r>
      </w:hyperlink>
    </w:p>
    <w:p w:rsidR="00845171" w:rsidP="04C88DD0" w:rsidRDefault="00845171" w14:paraId="5B9E76DC" w14:textId="6E557FC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377311613">
        <w:r w:rsidRPr="04C88DD0" w:rsidR="04C88DD0">
          <w:rPr>
            <w:rStyle w:val="Hyperlink"/>
          </w:rPr>
          <w:t>3.3 Các chức năng chính của hệ thống</w:t>
        </w:r>
        <w:r>
          <w:tab/>
        </w:r>
        <w:r>
          <w:fldChar w:fldCharType="begin"/>
        </w:r>
        <w:r>
          <w:instrText xml:space="preserve">PAGEREF _Toc377311613 \h</w:instrText>
        </w:r>
        <w:r>
          <w:fldChar w:fldCharType="separate"/>
        </w:r>
        <w:r w:rsidRPr="04C88DD0" w:rsidR="04C88DD0">
          <w:rPr>
            <w:rStyle w:val="Hyperlink"/>
          </w:rPr>
          <w:t>1</w:t>
        </w:r>
        <w:r>
          <w:fldChar w:fldCharType="end"/>
        </w:r>
      </w:hyperlink>
    </w:p>
    <w:p w:rsidR="00845171" w:rsidP="04C88DD0" w:rsidRDefault="00845171" w14:paraId="6942BD2C" w14:textId="66E91369">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134772797">
        <w:r w:rsidRPr="04C88DD0" w:rsidR="04C88DD0">
          <w:rPr>
            <w:rStyle w:val="Hyperlink"/>
          </w:rPr>
          <w:t>Đăng ký và đăng nhập</w:t>
        </w:r>
        <w:r>
          <w:tab/>
        </w:r>
        <w:r>
          <w:fldChar w:fldCharType="begin"/>
        </w:r>
        <w:r>
          <w:instrText xml:space="preserve">PAGEREF _Toc2134772797 \h</w:instrText>
        </w:r>
        <w:r>
          <w:fldChar w:fldCharType="separate"/>
        </w:r>
        <w:r w:rsidRPr="04C88DD0" w:rsidR="04C88DD0">
          <w:rPr>
            <w:rStyle w:val="Hyperlink"/>
          </w:rPr>
          <w:t>1</w:t>
        </w:r>
        <w:r>
          <w:fldChar w:fldCharType="end"/>
        </w:r>
      </w:hyperlink>
    </w:p>
    <w:p w:rsidR="00845171" w:rsidP="04C88DD0" w:rsidRDefault="00845171" w14:paraId="4060265D" w14:textId="6E4B5329">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069442911">
        <w:r w:rsidRPr="04C88DD0" w:rsidR="04C88DD0">
          <w:rPr>
            <w:rStyle w:val="Hyperlink"/>
          </w:rPr>
          <w:t>Chat cá nhân</w:t>
        </w:r>
        <w:r>
          <w:tab/>
        </w:r>
        <w:r>
          <w:fldChar w:fldCharType="begin"/>
        </w:r>
        <w:r>
          <w:instrText xml:space="preserve">PAGEREF _Toc1069442911 \h</w:instrText>
        </w:r>
        <w:r>
          <w:fldChar w:fldCharType="separate"/>
        </w:r>
        <w:r w:rsidRPr="04C88DD0" w:rsidR="04C88DD0">
          <w:rPr>
            <w:rStyle w:val="Hyperlink"/>
          </w:rPr>
          <w:t>1</w:t>
        </w:r>
        <w:r>
          <w:fldChar w:fldCharType="end"/>
        </w:r>
      </w:hyperlink>
    </w:p>
    <w:p w:rsidR="00845171" w:rsidP="04C88DD0" w:rsidRDefault="00845171" w14:paraId="43AC8E68" w14:textId="6FBD507A">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83191848">
        <w:r w:rsidRPr="04C88DD0" w:rsidR="04C88DD0">
          <w:rPr>
            <w:rStyle w:val="Hyperlink"/>
          </w:rPr>
          <w:t>Chat nhóm</w:t>
        </w:r>
        <w:r>
          <w:tab/>
        </w:r>
        <w:r>
          <w:fldChar w:fldCharType="begin"/>
        </w:r>
        <w:r>
          <w:instrText xml:space="preserve">PAGEREF _Toc2083191848 \h</w:instrText>
        </w:r>
        <w:r>
          <w:fldChar w:fldCharType="separate"/>
        </w:r>
        <w:r w:rsidRPr="04C88DD0" w:rsidR="04C88DD0">
          <w:rPr>
            <w:rStyle w:val="Hyperlink"/>
          </w:rPr>
          <w:t>1</w:t>
        </w:r>
        <w:r>
          <w:fldChar w:fldCharType="end"/>
        </w:r>
      </w:hyperlink>
    </w:p>
    <w:p w:rsidR="00845171" w:rsidP="04C88DD0" w:rsidRDefault="00845171" w14:paraId="4DE016B4" w14:textId="26BD46A3">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951431483">
        <w:r w:rsidRPr="04C88DD0" w:rsidR="04C88DD0">
          <w:rPr>
            <w:rStyle w:val="Hyperlink"/>
          </w:rPr>
          <w:t>Gửi tệp tin</w:t>
        </w:r>
        <w:r>
          <w:tab/>
        </w:r>
        <w:r>
          <w:fldChar w:fldCharType="begin"/>
        </w:r>
        <w:r>
          <w:instrText xml:space="preserve">PAGEREF _Toc1951431483 \h</w:instrText>
        </w:r>
        <w:r>
          <w:fldChar w:fldCharType="separate"/>
        </w:r>
        <w:r w:rsidRPr="04C88DD0" w:rsidR="04C88DD0">
          <w:rPr>
            <w:rStyle w:val="Hyperlink"/>
          </w:rPr>
          <w:t>1</w:t>
        </w:r>
        <w:r>
          <w:fldChar w:fldCharType="end"/>
        </w:r>
      </w:hyperlink>
    </w:p>
    <w:p w:rsidR="00845171" w:rsidP="04C88DD0" w:rsidRDefault="00845171" w14:paraId="28D3D8F3" w14:textId="4A9EF968">
      <w:pPr>
        <w:pStyle w:val="TOC3"/>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497446017">
        <w:r w:rsidRPr="04C88DD0" w:rsidR="04C88DD0">
          <w:rPr>
            <w:rStyle w:val="Hyperlink"/>
          </w:rPr>
          <w:t>Emoji và GIF</w:t>
        </w:r>
        <w:r>
          <w:tab/>
        </w:r>
        <w:r>
          <w:fldChar w:fldCharType="begin"/>
        </w:r>
        <w:r>
          <w:instrText xml:space="preserve">PAGEREF _Toc1497446017 \h</w:instrText>
        </w:r>
        <w:r>
          <w:fldChar w:fldCharType="separate"/>
        </w:r>
        <w:r w:rsidRPr="04C88DD0" w:rsidR="04C88DD0">
          <w:rPr>
            <w:rStyle w:val="Hyperlink"/>
          </w:rPr>
          <w:t>1</w:t>
        </w:r>
        <w:r>
          <w:fldChar w:fldCharType="end"/>
        </w:r>
      </w:hyperlink>
    </w:p>
    <w:p w:rsidR="00845171" w:rsidP="04C88DD0" w:rsidRDefault="00845171" w14:paraId="6236A8C8" w14:textId="2FDB094E">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742425983">
        <w:r w:rsidRPr="04C88DD0" w:rsidR="04C88DD0">
          <w:rPr>
            <w:rStyle w:val="Hyperlink"/>
          </w:rPr>
          <w:t>CHƯƠNG 4. KẾT QUẢ VÀ ĐÁNH GIÁ</w:t>
        </w:r>
        <w:r>
          <w:tab/>
        </w:r>
        <w:r>
          <w:fldChar w:fldCharType="begin"/>
        </w:r>
        <w:r>
          <w:instrText xml:space="preserve">PAGEREF _Toc742425983 \h</w:instrText>
        </w:r>
        <w:r>
          <w:fldChar w:fldCharType="separate"/>
        </w:r>
        <w:r w:rsidRPr="04C88DD0" w:rsidR="04C88DD0">
          <w:rPr>
            <w:rStyle w:val="Hyperlink"/>
          </w:rPr>
          <w:t>1</w:t>
        </w:r>
        <w:r>
          <w:fldChar w:fldCharType="end"/>
        </w:r>
      </w:hyperlink>
    </w:p>
    <w:p w:rsidR="00845171" w:rsidP="04C88DD0" w:rsidRDefault="00845171" w14:paraId="65F5FDEF" w14:textId="5327F2F9">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991346533">
        <w:r w:rsidRPr="04C88DD0" w:rsidR="04C88DD0">
          <w:rPr>
            <w:rStyle w:val="Hyperlink"/>
          </w:rPr>
          <w:t>4.1 Kết quả đạt được</w:t>
        </w:r>
        <w:r>
          <w:tab/>
        </w:r>
        <w:r>
          <w:fldChar w:fldCharType="begin"/>
        </w:r>
        <w:r>
          <w:instrText xml:space="preserve">PAGEREF _Toc991346533 \h</w:instrText>
        </w:r>
        <w:r>
          <w:fldChar w:fldCharType="separate"/>
        </w:r>
        <w:r w:rsidRPr="04C88DD0" w:rsidR="04C88DD0">
          <w:rPr>
            <w:rStyle w:val="Hyperlink"/>
          </w:rPr>
          <w:t>1</w:t>
        </w:r>
        <w:r>
          <w:fldChar w:fldCharType="end"/>
        </w:r>
      </w:hyperlink>
    </w:p>
    <w:p w:rsidR="00845171" w:rsidP="04C88DD0" w:rsidRDefault="00845171" w14:paraId="291BAEA4" w14:textId="7978A11F">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475495036">
        <w:r w:rsidRPr="04C88DD0" w:rsidR="04C88DD0">
          <w:rPr>
            <w:rStyle w:val="Hyperlink"/>
          </w:rPr>
          <w:t>4.2 Những khó khăn gặp phải</w:t>
        </w:r>
        <w:r>
          <w:tab/>
        </w:r>
        <w:r>
          <w:fldChar w:fldCharType="begin"/>
        </w:r>
        <w:r>
          <w:instrText xml:space="preserve">PAGEREF _Toc475495036 \h</w:instrText>
        </w:r>
        <w:r>
          <w:fldChar w:fldCharType="separate"/>
        </w:r>
        <w:r w:rsidRPr="04C88DD0" w:rsidR="04C88DD0">
          <w:rPr>
            <w:rStyle w:val="Hyperlink"/>
          </w:rPr>
          <w:t>1</w:t>
        </w:r>
        <w:r>
          <w:fldChar w:fldCharType="end"/>
        </w:r>
      </w:hyperlink>
    </w:p>
    <w:p w:rsidR="00845171" w:rsidP="04C88DD0" w:rsidRDefault="00845171" w14:paraId="260783E0" w14:textId="080C2AD8">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90656551">
        <w:r w:rsidRPr="04C88DD0" w:rsidR="04C88DD0">
          <w:rPr>
            <w:rStyle w:val="Hyperlink"/>
          </w:rPr>
          <w:t>4.3 Kiến thức và kinh nghiệm thu được</w:t>
        </w:r>
        <w:r>
          <w:tab/>
        </w:r>
        <w:r>
          <w:fldChar w:fldCharType="begin"/>
        </w:r>
        <w:r>
          <w:instrText xml:space="preserve">PAGEREF _Toc190656551 \h</w:instrText>
        </w:r>
        <w:r>
          <w:fldChar w:fldCharType="separate"/>
        </w:r>
        <w:r w:rsidRPr="04C88DD0" w:rsidR="04C88DD0">
          <w:rPr>
            <w:rStyle w:val="Hyperlink"/>
          </w:rPr>
          <w:t>1</w:t>
        </w:r>
        <w:r>
          <w:fldChar w:fldCharType="end"/>
        </w:r>
      </w:hyperlink>
    </w:p>
    <w:p w:rsidR="00845171" w:rsidP="04C88DD0" w:rsidRDefault="00845171" w14:paraId="095AE7FE" w14:textId="20182086">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97579916">
        <w:r w:rsidRPr="04C88DD0" w:rsidR="04C88DD0">
          <w:rPr>
            <w:rStyle w:val="Hyperlink"/>
          </w:rPr>
          <w:t>4.4 Những nội dung đã hoàn thành</w:t>
        </w:r>
        <w:r>
          <w:tab/>
        </w:r>
        <w:r>
          <w:fldChar w:fldCharType="begin"/>
        </w:r>
        <w:r>
          <w:instrText xml:space="preserve">PAGEREF _Toc1797579916 \h</w:instrText>
        </w:r>
        <w:r>
          <w:fldChar w:fldCharType="separate"/>
        </w:r>
        <w:r w:rsidRPr="04C88DD0" w:rsidR="04C88DD0">
          <w:rPr>
            <w:rStyle w:val="Hyperlink"/>
          </w:rPr>
          <w:t>1</w:t>
        </w:r>
        <w:r>
          <w:fldChar w:fldCharType="end"/>
        </w:r>
      </w:hyperlink>
    </w:p>
    <w:p w:rsidR="00845171" w:rsidP="04C88DD0" w:rsidRDefault="00845171" w14:paraId="7F82B6EA" w14:textId="054C2E96">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701830813">
        <w:r w:rsidRPr="04C88DD0" w:rsidR="04C88DD0">
          <w:rPr>
            <w:rStyle w:val="Hyperlink"/>
          </w:rPr>
          <w:t>CHƯƠNG 5. BÀI HỌC KINH NGHIỆM</w:t>
        </w:r>
        <w:r>
          <w:tab/>
        </w:r>
        <w:r>
          <w:fldChar w:fldCharType="begin"/>
        </w:r>
        <w:r>
          <w:instrText xml:space="preserve">PAGEREF _Toc1701830813 \h</w:instrText>
        </w:r>
        <w:r>
          <w:fldChar w:fldCharType="separate"/>
        </w:r>
        <w:r w:rsidRPr="04C88DD0" w:rsidR="04C88DD0">
          <w:rPr>
            <w:rStyle w:val="Hyperlink"/>
          </w:rPr>
          <w:t>1</w:t>
        </w:r>
        <w:r>
          <w:fldChar w:fldCharType="end"/>
        </w:r>
      </w:hyperlink>
    </w:p>
    <w:p w:rsidR="00845171" w:rsidP="04C88DD0" w:rsidRDefault="00845171" w14:paraId="54B01F53" w14:textId="7F6E9D92">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195166507">
        <w:r w:rsidRPr="04C88DD0" w:rsidR="04C88DD0">
          <w:rPr>
            <w:rStyle w:val="Hyperlink"/>
          </w:rPr>
          <w:t>5.1 Kinh nghiệm về chuyên môn</w:t>
        </w:r>
        <w:r>
          <w:tab/>
        </w:r>
        <w:r>
          <w:fldChar w:fldCharType="begin"/>
        </w:r>
        <w:r>
          <w:instrText xml:space="preserve">PAGEREF _Toc1195166507 \h</w:instrText>
        </w:r>
        <w:r>
          <w:fldChar w:fldCharType="separate"/>
        </w:r>
        <w:r w:rsidRPr="04C88DD0" w:rsidR="04C88DD0">
          <w:rPr>
            <w:rStyle w:val="Hyperlink"/>
          </w:rPr>
          <w:t>1</w:t>
        </w:r>
        <w:r>
          <w:fldChar w:fldCharType="end"/>
        </w:r>
      </w:hyperlink>
    </w:p>
    <w:p w:rsidR="00845171" w:rsidP="04C88DD0" w:rsidRDefault="00845171" w14:paraId="03AE97C9" w14:textId="792AF811">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020441869">
        <w:r w:rsidRPr="04C88DD0" w:rsidR="04C88DD0">
          <w:rPr>
            <w:rStyle w:val="Hyperlink"/>
          </w:rPr>
          <w:t>5.2 Kinh nghiệm làm việc nhóm</w:t>
        </w:r>
        <w:r>
          <w:tab/>
        </w:r>
        <w:r>
          <w:fldChar w:fldCharType="begin"/>
        </w:r>
        <w:r>
          <w:instrText xml:space="preserve">PAGEREF _Toc2020441869 \h</w:instrText>
        </w:r>
        <w:r>
          <w:fldChar w:fldCharType="separate"/>
        </w:r>
        <w:r w:rsidRPr="04C88DD0" w:rsidR="04C88DD0">
          <w:rPr>
            <w:rStyle w:val="Hyperlink"/>
          </w:rPr>
          <w:t>1</w:t>
        </w:r>
        <w:r>
          <w:fldChar w:fldCharType="end"/>
        </w:r>
      </w:hyperlink>
    </w:p>
    <w:p w:rsidR="00845171" w:rsidP="04C88DD0" w:rsidRDefault="00845171" w14:paraId="5C01AB52" w14:textId="247CD28B">
      <w:pPr>
        <w:pStyle w:val="TOC1"/>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03825078">
        <w:r w:rsidRPr="04C88DD0" w:rsidR="04C88DD0">
          <w:rPr>
            <w:rStyle w:val="Hyperlink"/>
          </w:rPr>
          <w:t>CHƯƠNG 6. KẾT LUẬN VÀ HƯỚNG PHÁT TRIỂN</w:t>
        </w:r>
        <w:r>
          <w:tab/>
        </w:r>
        <w:r>
          <w:fldChar w:fldCharType="begin"/>
        </w:r>
        <w:r>
          <w:instrText xml:space="preserve">PAGEREF _Toc1203825078 \h</w:instrText>
        </w:r>
        <w:r>
          <w:fldChar w:fldCharType="separate"/>
        </w:r>
        <w:r w:rsidRPr="04C88DD0" w:rsidR="04C88DD0">
          <w:rPr>
            <w:rStyle w:val="Hyperlink"/>
          </w:rPr>
          <w:t>1</w:t>
        </w:r>
        <w:r>
          <w:fldChar w:fldCharType="end"/>
        </w:r>
      </w:hyperlink>
    </w:p>
    <w:p w:rsidR="00845171" w:rsidP="04C88DD0" w:rsidRDefault="00845171" w14:paraId="4716568F" w14:textId="0B020FD5">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2105331360">
        <w:r w:rsidRPr="04C88DD0" w:rsidR="04C88DD0">
          <w:rPr>
            <w:rStyle w:val="Hyperlink"/>
          </w:rPr>
          <w:t>6.1 Kết luận</w:t>
        </w:r>
        <w:r>
          <w:tab/>
        </w:r>
        <w:r>
          <w:fldChar w:fldCharType="begin"/>
        </w:r>
        <w:r>
          <w:instrText xml:space="preserve">PAGEREF _Toc2105331360 \h</w:instrText>
        </w:r>
        <w:r>
          <w:fldChar w:fldCharType="separate"/>
        </w:r>
        <w:r w:rsidRPr="04C88DD0" w:rsidR="04C88DD0">
          <w:rPr>
            <w:rStyle w:val="Hyperlink"/>
          </w:rPr>
          <w:t>1</w:t>
        </w:r>
        <w:r>
          <w:fldChar w:fldCharType="end"/>
        </w:r>
      </w:hyperlink>
    </w:p>
    <w:p w:rsidR="00845171" w:rsidP="04C88DD0" w:rsidRDefault="00845171" w14:paraId="3F0389C3" w14:textId="100D5080">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834215537">
        <w:r w:rsidRPr="04C88DD0" w:rsidR="04C88DD0">
          <w:rPr>
            <w:rStyle w:val="Hyperlink"/>
          </w:rPr>
          <w:t>6.2 Hướng phát triển</w:t>
        </w:r>
        <w:r>
          <w:tab/>
        </w:r>
        <w:r>
          <w:fldChar w:fldCharType="begin"/>
        </w:r>
        <w:r>
          <w:instrText xml:space="preserve">PAGEREF _Toc834215537 \h</w:instrText>
        </w:r>
        <w:r>
          <w:fldChar w:fldCharType="separate"/>
        </w:r>
        <w:r w:rsidRPr="04C88DD0" w:rsidR="04C88DD0">
          <w:rPr>
            <w:rStyle w:val="Hyperlink"/>
          </w:rPr>
          <w:t>1</w:t>
        </w:r>
        <w:r>
          <w:fldChar w:fldCharType="end"/>
        </w:r>
      </w:hyperlink>
    </w:p>
    <w:p w:rsidR="00845171" w:rsidP="04C88DD0" w:rsidRDefault="00845171" w14:paraId="05C8C134" w14:textId="29AD755C">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316541450">
        <w:r w:rsidRPr="04C88DD0" w:rsidR="04C88DD0">
          <w:rPr>
            <w:rStyle w:val="Hyperlink"/>
          </w:rPr>
          <w:t>Tài liệu tham khảo</w:t>
        </w:r>
        <w:r>
          <w:tab/>
        </w:r>
        <w:r>
          <w:fldChar w:fldCharType="begin"/>
        </w:r>
        <w:r>
          <w:instrText xml:space="preserve">PAGEREF _Toc316541450 \h</w:instrText>
        </w:r>
        <w:r>
          <w:fldChar w:fldCharType="separate"/>
        </w:r>
        <w:r w:rsidRPr="04C88DD0" w:rsidR="04C88DD0">
          <w:rPr>
            <w:rStyle w:val="Hyperlink"/>
          </w:rPr>
          <w:t>1</w:t>
        </w:r>
        <w:r>
          <w:fldChar w:fldCharType="end"/>
        </w:r>
      </w:hyperlink>
    </w:p>
    <w:p w:rsidR="00845171" w:rsidP="04C88DD0" w:rsidRDefault="00845171" w14:paraId="01A8A6AF" w14:textId="36DD7EB1">
      <w:pPr>
        <w:pStyle w:val="TOC2"/>
        <w:tabs>
          <w:tab w:val="right" w:leader="dot" w:pos="9015"/>
        </w:tabs>
        <w:rPr>
          <w:rFonts w:ascii="Cambria" w:hAnsi="Cambria" w:eastAsia="宋体" w:cs="Arial" w:asciiTheme="minorAscii" w:hAnsiTheme="minorAscii" w:eastAsiaTheme="minorEastAsia" w:cstheme="minorBidi"/>
          <w:noProof/>
          <w:sz w:val="22"/>
          <w:szCs w:val="22"/>
          <w:lang w:val="en-US" w:eastAsia="en-US"/>
        </w:rPr>
      </w:pPr>
      <w:hyperlink w:anchor="_Toc1227041273">
        <w:r w:rsidRPr="04C88DD0" w:rsidR="04C88DD0">
          <w:rPr>
            <w:rStyle w:val="Hyperlink"/>
          </w:rPr>
          <w:t>Lời cảm ơn</w:t>
        </w:r>
        <w:r>
          <w:tab/>
        </w:r>
        <w:r>
          <w:fldChar w:fldCharType="begin"/>
        </w:r>
        <w:r>
          <w:instrText xml:space="preserve">PAGEREF _Toc1227041273 \h</w:instrText>
        </w:r>
        <w:r>
          <w:fldChar w:fldCharType="separate"/>
        </w:r>
        <w:r w:rsidRPr="04C88DD0" w:rsidR="04C88DD0">
          <w:rPr>
            <w:rStyle w:val="Hyperlink"/>
          </w:rPr>
          <w:t>1</w:t>
        </w:r>
        <w:r>
          <w:fldChar w:fldCharType="end"/>
        </w:r>
      </w:hyperlink>
    </w:p>
    <w:p w:rsidR="00B1420D" w:rsidRDefault="00000000" w14:paraId="677B915E" w14:textId="560DF9FE">
      <w:pPr>
        <w:spacing w:before="100" w:after="120" w:line="360" w:lineRule="auto"/>
        <w:jc w:val="center"/>
        <w:rPr>
          <w:rFonts w:ascii="Times New Roman" w:hAnsi="Times New Roman" w:eastAsia="Times New Roman" w:cs="Times New Roman"/>
          <w:bCs/>
          <w:sz w:val="28"/>
          <w:szCs w:val="28"/>
          <w:lang w:val="vi-VN"/>
        </w:rPr>
        <w:sectPr w:rsidR="00B1420D" w:rsidSect="00404496">
          <w:footerReference w:type="default" r:id="rId12"/>
          <w:pgSz w:w="11909" w:h="16834" w:orient="portrait"/>
          <w:pgMar w:top="1440" w:right="1440" w:bottom="1440" w:left="1440" w:header="720" w:footer="720" w:gutter="0"/>
          <w:pgNumType w:start="1"/>
          <w:cols w:space="720"/>
        </w:sectPr>
      </w:pPr>
      <w:r>
        <w:rPr>
          <w:rFonts w:ascii="Times New Roman" w:hAnsi="Times New Roman" w:eastAsia="Times New Roman" w:cs="Times New Roman"/>
          <w:bCs/>
          <w:szCs w:val="28"/>
          <w:lang w:val="vi-VN"/>
        </w:rPr>
        <w:fldChar w:fldCharType="end"/>
      </w:r>
    </w:p>
    <w:p w:rsidR="00B1420D" w:rsidRDefault="00CA6CE3" w14:paraId="4853E797" w14:textId="6B9122D8">
      <w:pPr>
        <w:spacing w:before="100" w:after="120" w:line="360" w:lineRule="auto"/>
        <w:jc w:val="center"/>
        <w:rPr>
          <w:rFonts w:ascii="Times New Roman" w:hAnsi="Times New Roman" w:eastAsia="Times New Roman" w:cs="Times New Roman"/>
          <w:b w:val="1"/>
          <w:bCs w:val="1"/>
          <w:sz w:val="28"/>
          <w:szCs w:val="28"/>
          <w:lang w:val="vi-VN"/>
        </w:rPr>
        <w:sectPr w:rsidR="00B1420D" w:rsidSect="00404496">
          <w:footerReference w:type="default" r:id="rId13"/>
          <w:pgSz w:w="11909" w:h="16834" w:orient="portrait"/>
          <w:pgMar w:top="1440" w:right="1440" w:bottom="1440" w:left="1440" w:header="720" w:footer="720" w:gutter="0"/>
          <w:pgNumType w:start="1"/>
          <w:cols w:space="720"/>
        </w:sectPr>
      </w:pPr>
    </w:p>
    <w:p w:rsidRPr="00CA6CE3" w:rsidR="00CA6CE3" w:rsidP="00CA6CE3" w:rsidRDefault="00CA6CE3" w14:paraId="55E862C5" w14:textId="508C8185">
      <w:pPr>
        <w:rPr>
          <w:rFonts w:ascii="Times New Roman" w:hAnsi="Times New Roman" w:eastAsia="Times New Roman" w:cs="Times New Roman"/>
          <w:sz w:val="28"/>
          <w:szCs w:val="28"/>
          <w:lang w:val="vi-VN"/>
        </w:rPr>
        <w:sectPr w:rsidRPr="00CA6CE3" w:rsidR="00CA6CE3" w:rsidSect="00404496">
          <w:footerReference w:type="default" r:id="rId14"/>
          <w:pgSz w:w="11909" w:h="16834" w:orient="portrait"/>
          <w:pgMar w:top="1440" w:right="1440" w:bottom="1440" w:left="1440" w:header="720" w:footer="720" w:gutter="0"/>
          <w:pgNumType w:start="1"/>
          <w:cols w:space="720"/>
        </w:sectPr>
      </w:pPr>
    </w:p>
    <w:p w:rsidR="00B1420D" w:rsidP="04C88DD0" w:rsidRDefault="00B1420D" w14:paraId="19067AAE" w14:textId="03269115">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02B18668" w14:textId="13EFA27B">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
        </w:rPr>
      </w:pPr>
      <w:bookmarkStart w:name="_Toc670636686" w:id="1995310349"/>
      <w:r w:rsidRPr="04C88DD0" w:rsidR="17F1EAD9">
        <w:rPr>
          <w:rFonts w:ascii="Times New Roman" w:hAnsi="Times New Roman" w:eastAsia="Times New Roman" w:cs="Times New Roman"/>
          <w:b w:val="1"/>
          <w:bCs w:val="1"/>
          <w:noProof w:val="0"/>
          <w:color w:val="auto"/>
          <w:sz w:val="28"/>
          <w:szCs w:val="28"/>
          <w:lang w:val="vi"/>
        </w:rPr>
        <w:t>CHƯƠNG 1. GIỚI THIỆU DỰ ÁN</w:t>
      </w:r>
      <w:bookmarkEnd w:id="1995310349"/>
    </w:p>
    <w:p w:rsidR="00B1420D" w:rsidP="04C88DD0" w:rsidRDefault="00B1420D" w14:paraId="3997CB83" w14:textId="7D1165A3">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08527597" w:id="598918374"/>
      <w:r w:rsidRPr="04C88DD0" w:rsidR="17F1EAD9">
        <w:rPr>
          <w:rFonts w:ascii="Times New Roman" w:hAnsi="Times New Roman" w:eastAsia="Times New Roman" w:cs="Times New Roman"/>
          <w:b w:val="1"/>
          <w:bCs w:val="1"/>
          <w:noProof w:val="0"/>
          <w:color w:val="auto"/>
          <w:sz w:val="26"/>
          <w:szCs w:val="26"/>
          <w:lang w:val="vi"/>
        </w:rPr>
        <w:t>1.1 Giới thiệu đề tài</w:t>
      </w:r>
      <w:bookmarkEnd w:id="598918374"/>
    </w:p>
    <w:p w:rsidR="00B1420D" w:rsidP="04C88DD0" w:rsidRDefault="00B1420D" w14:paraId="6A3B5ACF" w14:textId="5C8AAB4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Trong thời đại công nghệ số, nhu cầu trao đổi thông tin trực tuyến ngày càng trở nên phổ biến và đóng vai trò quan trọng trong học tập, làm việc cũng như giao tiếp hằng ngày. Các ứng dụng nhắn tin như Discord, Messenger hay Telegram cho phép người dùng kết nối với nhau theo thời gian thực thông qua Internet, đồng thời cung cấp nhiều tính năng hỗ trợ như trò chuyện cá nhân, trò chuyện nhóm, chia sẻ tệp tin và quản lý trạng thái người dùng.</w:t>
      </w:r>
    </w:p>
    <w:p w:rsidR="00B1420D" w:rsidP="04C88DD0" w:rsidRDefault="00B1420D" w14:paraId="1488106F" w14:textId="632D9AE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 xml:space="preserve">Nhằm vận dụng những kiến thức đã học trong môn </w:t>
      </w:r>
      <w:r w:rsidRPr="04C88DD0" w:rsidR="17F1EAD9">
        <w:rPr>
          <w:rFonts w:ascii="Times New Roman" w:hAnsi="Times New Roman" w:eastAsia="Times New Roman" w:cs="Times New Roman"/>
          <w:b w:val="1"/>
          <w:bCs w:val="1"/>
          <w:noProof w:val="0"/>
          <w:color w:val="auto"/>
          <w:sz w:val="26"/>
          <w:szCs w:val="26"/>
          <w:lang w:val="vi"/>
        </w:rPr>
        <w:t>Lập trình mạng</w:t>
      </w:r>
      <w:r w:rsidRPr="04C88DD0" w:rsidR="17F1EAD9">
        <w:rPr>
          <w:rFonts w:ascii="Times New Roman" w:hAnsi="Times New Roman" w:eastAsia="Times New Roman" w:cs="Times New Roman"/>
          <w:noProof w:val="0"/>
          <w:color w:val="auto"/>
          <w:sz w:val="26"/>
          <w:szCs w:val="26"/>
          <w:lang w:val="vi"/>
        </w:rPr>
        <w:t xml:space="preserve">, nhóm lựa chọn thực hiện đề tài </w:t>
      </w:r>
      <w:r w:rsidRPr="04C88DD0" w:rsidR="17F1EAD9">
        <w:rPr>
          <w:rFonts w:ascii="Times New Roman" w:hAnsi="Times New Roman" w:eastAsia="Times New Roman" w:cs="Times New Roman"/>
          <w:b w:val="1"/>
          <w:bCs w:val="1"/>
          <w:noProof w:val="0"/>
          <w:color w:val="auto"/>
          <w:sz w:val="26"/>
          <w:szCs w:val="26"/>
          <w:lang w:val="vi"/>
        </w:rPr>
        <w:t>"Xây dựng ứng dụng Chatties dựa trên Discord"</w:t>
      </w:r>
      <w:r w:rsidRPr="04C88DD0" w:rsidR="17F1EAD9">
        <w:rPr>
          <w:rFonts w:ascii="Times New Roman" w:hAnsi="Times New Roman" w:eastAsia="Times New Roman" w:cs="Times New Roman"/>
          <w:noProof w:val="0"/>
          <w:color w:val="auto"/>
          <w:sz w:val="26"/>
          <w:szCs w:val="26"/>
          <w:lang w:val="vi"/>
        </w:rPr>
        <w:t>. Dự án được phát triển theo mô hình Client–Server, sử dụng ngôn ngữ lập trình C++, thư viện Boost.Asio để xử lý truyền thông mạng và SQLite để quản lý dữ liệu. Thông qua việc xây dựng một ứng dụng nhắn tin thời gian thực, nhóm có cơ hội áp dụng các kiến thức về giao tiếp mạng, lập trình Socket, xử lý bất đồng bộ và thiết kế hệ thống phần mềm.</w:t>
      </w:r>
    </w:p>
    <w:p w:rsidR="00B1420D" w:rsidP="04C88DD0" w:rsidRDefault="00B1420D" w14:paraId="64425829" w14:textId="79E0D5B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63E2069C" w14:textId="30B054A0">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641053063" w:id="1320072671"/>
      <w:r w:rsidRPr="04C88DD0" w:rsidR="17F1EAD9">
        <w:rPr>
          <w:rFonts w:ascii="Times New Roman" w:hAnsi="Times New Roman" w:eastAsia="Times New Roman" w:cs="Times New Roman"/>
          <w:b w:val="1"/>
          <w:bCs w:val="1"/>
          <w:noProof w:val="0"/>
          <w:color w:val="auto"/>
          <w:sz w:val="26"/>
          <w:szCs w:val="26"/>
          <w:lang w:val="vi"/>
        </w:rPr>
        <w:t>1.2 Lý do lựa chọn đề tài</w:t>
      </w:r>
      <w:bookmarkEnd w:id="1320072671"/>
    </w:p>
    <w:p w:rsidR="00B1420D" w:rsidP="04C88DD0" w:rsidRDefault="00B1420D" w14:paraId="33696BD7" w14:textId="030446B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Đề tài được lựa chọn dựa trên tính thực tiễn và khả năng áp dụng trực tiếp các kiến thức của môn học. Hiện nay, các ứng dụng nhắn tin trực tuyến là một phần không thể thiếu trong cuộc sống, tuy nhiên quá trình xây dựng một hệ thống như vậy đòi hỏi phải kết hợp nhiều kiến thức về mạng máy tính, lập trình và quản lý dữ liệu.</w:t>
      </w:r>
    </w:p>
    <w:p w:rsidR="00B1420D" w:rsidP="04C88DD0" w:rsidRDefault="00B1420D" w14:paraId="0AE46C3A" w14:textId="40AB01D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Thông qua dự án, nhóm mong muốn tìm hiểu nguyên lý hoạt động của mô hình Client–Server, cách thức thiết lập và duy trì kết nối giữa các thiết bị thông qua Socket TCP, cũng như xây dựng một hệ thống có khả năng phục vụ nhiều người dùng đồng thời. Bên cạnh đó, dự án còn giúp nhóm rèn luyện kỹ năng phân tích yêu cầu, thiết kế hệ thống, phát triển phần mềm và làm việc nhóm trong một dự án thực tế.</w:t>
      </w:r>
    </w:p>
    <w:p w:rsidR="00B1420D" w:rsidP="04C88DD0" w:rsidRDefault="00B1420D" w14:paraId="7EA194CA" w14:textId="640299B4">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5F99FAD0" w14:textId="64437CD2">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533604178" w:id="705347778"/>
      <w:r w:rsidRPr="04C88DD0" w:rsidR="17F1EAD9">
        <w:rPr>
          <w:rFonts w:ascii="Times New Roman" w:hAnsi="Times New Roman" w:eastAsia="Times New Roman" w:cs="Times New Roman"/>
          <w:b w:val="1"/>
          <w:bCs w:val="1"/>
          <w:noProof w:val="0"/>
          <w:color w:val="auto"/>
          <w:sz w:val="26"/>
          <w:szCs w:val="26"/>
          <w:lang w:val="vi"/>
        </w:rPr>
        <w:t>1.3 Mục tiêu của dự án</w:t>
      </w:r>
      <w:bookmarkEnd w:id="705347778"/>
    </w:p>
    <w:p w:rsidR="00B1420D" w:rsidP="04C88DD0" w:rsidRDefault="00B1420D" w14:paraId="3DF49D96" w14:textId="23E9C9CA">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Mục tiêu của đề tài là xây dựng một ứng dụng nhắn tin hoạt động theo thời gian thực với kiến trúc Client–Server. Hệ thống cho phép người dùng đăng ký tài khoản, đăng nhập, gửi và nhận tin nhắn cá nhân, tạo nhóm trò chuyện, truyền tệp tin và quản lý trạng thái trực tuyến.</w:t>
      </w:r>
    </w:p>
    <w:p w:rsidR="00B1420D" w:rsidP="04C88DD0" w:rsidRDefault="00B1420D" w14:paraId="637B92CD" w14:textId="6B9EEEFA">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Ngoài việc đáp ứng các chức năng cơ bản của một ứng dụng chat, dự án còn hướng đến việc xây dựng một hệ thống có khả năng hoạt động ổn định, dễ mở rộng và dễ bảo trì. Thông qua quá trình thực hiện, nhóm mong muốn củng cố kiến thức về lập trình mạng, nâng cao kỹ năng sử dụng thư viện Boost.Asio, quản lý cơ sở dữ liệu và áp dụng quy trình phát triển phần mềm vào một sản phẩm hoàn chỉnh.</w:t>
      </w:r>
    </w:p>
    <w:p w:rsidR="00B1420D" w:rsidP="04C88DD0" w:rsidRDefault="00B1420D" w14:paraId="1E316660" w14:textId="7AB188E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3E71BE29" w14:textId="6D5A8AD7">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
        </w:rPr>
      </w:pPr>
      <w:bookmarkStart w:name="_Toc896806130" w:id="1154048943"/>
      <w:r w:rsidRPr="04C88DD0" w:rsidR="17F1EAD9">
        <w:rPr>
          <w:rFonts w:ascii="Times New Roman" w:hAnsi="Times New Roman" w:eastAsia="Times New Roman" w:cs="Times New Roman"/>
          <w:b w:val="1"/>
          <w:bCs w:val="1"/>
          <w:noProof w:val="0"/>
          <w:color w:val="auto"/>
          <w:sz w:val="28"/>
          <w:szCs w:val="28"/>
          <w:lang w:val="vi"/>
        </w:rPr>
        <w:t>CHƯƠNG 2. CƠ SỞ LÝ THUYẾT</w:t>
      </w:r>
      <w:bookmarkEnd w:id="1154048943"/>
    </w:p>
    <w:p w:rsidR="00B1420D" w:rsidP="04C88DD0" w:rsidRDefault="00B1420D" w14:paraId="1C083FC4" w14:textId="64515F7B">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2028075036" w:id="535089993"/>
      <w:r w:rsidRPr="04C88DD0" w:rsidR="17F1EAD9">
        <w:rPr>
          <w:rFonts w:ascii="Times New Roman" w:hAnsi="Times New Roman" w:eastAsia="Times New Roman" w:cs="Times New Roman"/>
          <w:b w:val="1"/>
          <w:bCs w:val="1"/>
          <w:noProof w:val="0"/>
          <w:color w:val="auto"/>
          <w:sz w:val="26"/>
          <w:szCs w:val="26"/>
          <w:lang w:val="vi"/>
        </w:rPr>
        <w:t>2.1 Mô hình Client – Server</w:t>
      </w:r>
      <w:bookmarkEnd w:id="535089993"/>
    </w:p>
    <w:p w:rsidR="00B1420D" w:rsidP="04C88DD0" w:rsidRDefault="00B1420D" w14:paraId="6803D74F" w14:textId="56B7C4E9">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Ứng dụng Chatties được xây dựng dựa trên mô hình Client–Server, một trong những mô hình kiến trúc phổ biến trong các hệ thống mạng hiện nay. Trong mô hình này, Server đóng vai trò trung tâm tiếp nhận, xử lý và quản lý toàn bộ yêu cầu từ các Client. Mỗi Client là một ứng dụng được cài đặt trên thiết bị của người dùng, có nhiệm vụ gửi yêu cầu đến Server và hiển thị kết quả phản hồi.</w:t>
      </w:r>
    </w:p>
    <w:p w:rsidR="00B1420D" w:rsidP="04C88DD0" w:rsidRDefault="00B1420D" w14:paraId="5CFC1F5C" w14:textId="11DA1CC9">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Đối với hệ thống Chatties, mọi hoạt động như đăng nhập, đăng ký tài khoản, gửi tin nhắn, tạo nhóm trò chuyện hay truyền tệp đều được thực hiện thông qua Server. Nhờ đó, dữ liệu được quản lý tập trung, dễ dàng đồng bộ giữa nhiều người dùng và thuận tiện trong việc mở rộng hệ thống khi số lượng người dùng tăng lên.</w:t>
      </w:r>
    </w:p>
    <w:p w:rsidR="00B1420D" w:rsidP="04C88DD0" w:rsidRDefault="00B1420D" w14:paraId="148CBE0D" w14:textId="21ACA03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09331994" w14:textId="6AE3E33F">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1790165112" w:id="1051346152"/>
      <w:r w:rsidRPr="04C88DD0" w:rsidR="17F1EAD9">
        <w:rPr>
          <w:rFonts w:ascii="Times New Roman" w:hAnsi="Times New Roman" w:eastAsia="Times New Roman" w:cs="Times New Roman"/>
          <w:b w:val="1"/>
          <w:bCs w:val="1"/>
          <w:noProof w:val="0"/>
          <w:color w:val="auto"/>
          <w:sz w:val="26"/>
          <w:szCs w:val="26"/>
          <w:lang w:val="vi"/>
        </w:rPr>
        <w:t>2.2 Giao thức TCP</w:t>
      </w:r>
      <w:bookmarkEnd w:id="1051346152"/>
    </w:p>
    <w:p w:rsidR="00B1420D" w:rsidP="04C88DD0" w:rsidRDefault="00B1420D" w14:paraId="356B293A" w14:textId="7B582D30">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Để đảm bảo dữ liệu được truyền chính xác và ổn định, hệ thống sử dụng giao thức TCP (Transmission Control Protocol). Đây là giao thức hướng kết nối, có khả năng đảm bảo dữ liệu đến đúng đích, đúng thứ tự và hạn chế tối đa hiện tượng mất gói tin trong quá trình truyền.</w:t>
      </w:r>
    </w:p>
    <w:p w:rsidR="00B1420D" w:rsidP="04C88DD0" w:rsidRDefault="00B1420D" w14:paraId="6897BD94" w14:textId="6D13B42E">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Trong dự án Chatties, TCP được sử dụng cho toàn bộ quá trình trao đổi dữ liệu giữa Client và Server, bao gồm đăng nhập, gửi tin nhắn, truyền tệp và cập nhật trạng thái người dùng. Việc lựa chọn TCP giúp hệ thống hoạt động ổn định và đáp ứng yêu cầu của một ứng dụng nhắn tin thời gian thực.</w:t>
      </w:r>
    </w:p>
    <w:p w:rsidR="00B1420D" w:rsidP="04C88DD0" w:rsidRDefault="00B1420D" w14:paraId="660801D0" w14:textId="19E71F3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224A17FF" w14:textId="72829F1E">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633150044" w:id="950436453"/>
      <w:r w:rsidRPr="04C88DD0" w:rsidR="17F1EAD9">
        <w:rPr>
          <w:rFonts w:ascii="Times New Roman" w:hAnsi="Times New Roman" w:eastAsia="Times New Roman" w:cs="Times New Roman"/>
          <w:b w:val="1"/>
          <w:bCs w:val="1"/>
          <w:noProof w:val="0"/>
          <w:color w:val="auto"/>
          <w:sz w:val="26"/>
          <w:szCs w:val="26"/>
          <w:lang w:val="vi"/>
        </w:rPr>
        <w:t>2.3 Socket Programming</w:t>
      </w:r>
      <w:bookmarkEnd w:id="950436453"/>
    </w:p>
    <w:p w:rsidR="00B1420D" w:rsidP="04C88DD0" w:rsidRDefault="00B1420D" w14:paraId="4E192F4F" w14:textId="2B36C5F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Socket là cơ chế cho phép hai tiến trình trên các thiết bị khác nhau giao tiếp với nhau thông qua mạng máy tính. Trong mô hình Client–Server, Server tạo Socket để lắng nghe các yêu cầu kết nối, trong khi Client sử dụng Socket để thiết lập kết nối và trao đổi dữ liệu.</w:t>
      </w:r>
    </w:p>
    <w:p w:rsidR="00B1420D" w:rsidP="04C88DD0" w:rsidRDefault="00B1420D" w14:paraId="6704D534" w14:textId="0C278C93">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Trong ứng dụng Chatties, Socket đóng vai trò là kênh truyền thông giữa Client và Server. Thông qua kết nối TCP Socket, người dùng có thể gửi và nhận tin nhắn, truyền tệp và thực hiện các thao tác khác một cách liên tục mà không cần thiết lập lại kết nối sau mỗi lần trao đổi dữ liệu.</w:t>
      </w:r>
    </w:p>
    <w:p w:rsidR="00B1420D" w:rsidP="04C88DD0" w:rsidRDefault="00B1420D" w14:paraId="4A9E6118" w14:textId="31210AF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700274A9" w14:textId="0249DFA5">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
        </w:rPr>
      </w:pPr>
      <w:bookmarkStart w:name="_Toc838904127" w:id="1827035337"/>
      <w:r w:rsidRPr="04C88DD0" w:rsidR="17F1EAD9">
        <w:rPr>
          <w:rFonts w:ascii="Times New Roman" w:hAnsi="Times New Roman" w:eastAsia="Times New Roman" w:cs="Times New Roman"/>
          <w:b w:val="1"/>
          <w:bCs w:val="1"/>
          <w:noProof w:val="0"/>
          <w:color w:val="auto"/>
          <w:sz w:val="26"/>
          <w:szCs w:val="26"/>
          <w:lang w:val="vi"/>
        </w:rPr>
        <w:t>2.4 Thư viện Boost.Asio</w:t>
      </w:r>
      <w:bookmarkEnd w:id="1827035337"/>
    </w:p>
    <w:p w:rsidR="00B1420D" w:rsidP="04C88DD0" w:rsidRDefault="00B1420D" w14:paraId="0361842A" w14:textId="089E798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Boost.Asio là thư viện hỗ trợ lập trình mạng trong ngôn ngữ C++, cung cấp các thành phần cần thiết để xây dựng ứng dụng mạng theo cơ chế đồng bộ và bất đồng bộ. Trong dự án, Boost.Asio được sử dụng để xây dựng TCP Server và TCP Client, đồng thời quản lý các kết nối mạng giữa nhiều người dùng.</w:t>
      </w:r>
    </w:p>
    <w:p w:rsidR="00B1420D" w:rsidP="04C88DD0" w:rsidRDefault="00B1420D" w14:paraId="71CB0748" w14:textId="7938AFB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
        </w:rPr>
      </w:pPr>
      <w:r w:rsidRPr="04C88DD0" w:rsidR="17F1EAD9">
        <w:rPr>
          <w:rFonts w:ascii="Times New Roman" w:hAnsi="Times New Roman" w:eastAsia="Times New Roman" w:cs="Times New Roman"/>
          <w:noProof w:val="0"/>
          <w:color w:val="auto"/>
          <w:sz w:val="26"/>
          <w:szCs w:val="26"/>
          <w:lang w:val="vi"/>
        </w:rPr>
        <w:t xml:space="preserve">Nhóm sử dụng các hàm như </w:t>
      </w:r>
      <w:r w:rsidRPr="04C88DD0" w:rsidR="17F1EAD9">
        <w:rPr>
          <w:rFonts w:ascii="Times New Roman" w:hAnsi="Times New Roman" w:eastAsia="Times New Roman" w:cs="Times New Roman"/>
          <w:noProof w:val="0"/>
          <w:color w:val="auto"/>
          <w:sz w:val="26"/>
          <w:szCs w:val="26"/>
          <w:lang w:val="vi"/>
        </w:rPr>
        <w:t>async_accept()</w:t>
      </w:r>
      <w:r w:rsidRPr="04C88DD0" w:rsidR="17F1EAD9">
        <w:rPr>
          <w:rFonts w:ascii="Times New Roman" w:hAnsi="Times New Roman" w:eastAsia="Times New Roman" w:cs="Times New Roman"/>
          <w:noProof w:val="0"/>
          <w:color w:val="auto"/>
          <w:sz w:val="26"/>
          <w:szCs w:val="26"/>
          <w:lang w:val="vi"/>
        </w:rPr>
        <w:t xml:space="preserve">, </w:t>
      </w:r>
      <w:r w:rsidRPr="04C88DD0" w:rsidR="17F1EAD9">
        <w:rPr>
          <w:rFonts w:ascii="Times New Roman" w:hAnsi="Times New Roman" w:eastAsia="Times New Roman" w:cs="Times New Roman"/>
          <w:noProof w:val="0"/>
          <w:color w:val="auto"/>
          <w:sz w:val="26"/>
          <w:szCs w:val="26"/>
          <w:lang w:val="vi"/>
        </w:rPr>
        <w:t>async_read()</w:t>
      </w:r>
      <w:r w:rsidRPr="04C88DD0" w:rsidR="17F1EAD9">
        <w:rPr>
          <w:rFonts w:ascii="Times New Roman" w:hAnsi="Times New Roman" w:eastAsia="Times New Roman" w:cs="Times New Roman"/>
          <w:noProof w:val="0"/>
          <w:color w:val="auto"/>
          <w:sz w:val="26"/>
          <w:szCs w:val="26"/>
          <w:lang w:val="vi"/>
        </w:rPr>
        <w:t xml:space="preserve"> và </w:t>
      </w:r>
      <w:r w:rsidRPr="04C88DD0" w:rsidR="17F1EAD9">
        <w:rPr>
          <w:rFonts w:ascii="Times New Roman" w:hAnsi="Times New Roman" w:eastAsia="Times New Roman" w:cs="Times New Roman"/>
          <w:noProof w:val="0"/>
          <w:color w:val="auto"/>
          <w:sz w:val="26"/>
          <w:szCs w:val="26"/>
          <w:lang w:val="vi"/>
        </w:rPr>
        <w:t>async_write()</w:t>
      </w:r>
      <w:r w:rsidRPr="04C88DD0" w:rsidR="17F1EAD9">
        <w:rPr>
          <w:rFonts w:ascii="Times New Roman" w:hAnsi="Times New Roman" w:eastAsia="Times New Roman" w:cs="Times New Roman"/>
          <w:noProof w:val="0"/>
          <w:color w:val="auto"/>
          <w:sz w:val="26"/>
          <w:szCs w:val="26"/>
          <w:lang w:val="vi"/>
        </w:rPr>
        <w:t xml:space="preserve"> để xử lý các thao tác gửi và nhận dữ liệu theo cơ chế bất đồng bộ. Nhờ đó, Server có thể phục vụ nhiều Client cùng lúc mà vẫn đảm bảo hiệu năng và khả năng mở rộng của hệ thống.</w:t>
      </w:r>
    </w:p>
    <w:p w:rsidR="00B1420D" w:rsidP="04C88DD0" w:rsidRDefault="00B1420D" w14:paraId="57148D4B" w14:textId="7C518CFF">
      <w:pPr>
        <w:pStyle w:val="Heading1"/>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8"/>
          <w:szCs w:val="28"/>
          <w:lang w:val="vi-VN"/>
        </w:rPr>
      </w:pPr>
      <w:bookmarkStart w:name="_Toc1233943583" w:id="478540417"/>
      <w:r w:rsidRPr="04C88DD0" w:rsidR="53F13337">
        <w:rPr>
          <w:rFonts w:ascii="Times New Roman" w:hAnsi="Times New Roman" w:eastAsia="Times New Roman" w:cs="Times New Roman"/>
          <w:b w:val="1"/>
          <w:bCs w:val="1"/>
          <w:noProof w:val="0"/>
          <w:color w:val="auto"/>
          <w:sz w:val="28"/>
          <w:szCs w:val="28"/>
          <w:lang w:val="vi-VN"/>
        </w:rPr>
        <w:t>CHƯƠNG 3. QUÁ TRÌNH THỰC HIỆN DỰ ÁN</w:t>
      </w:r>
      <w:bookmarkEnd w:id="478540417"/>
    </w:p>
    <w:p w:rsidR="00B1420D" w:rsidP="04C88DD0" w:rsidRDefault="00B1420D" w14:paraId="25447386" w14:textId="4546C019">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863789111" w:id="1325387259"/>
      <w:r w:rsidRPr="04C88DD0" w:rsidR="53F13337">
        <w:rPr>
          <w:rFonts w:ascii="Times New Roman" w:hAnsi="Times New Roman" w:eastAsia="Times New Roman" w:cs="Times New Roman"/>
          <w:b w:val="1"/>
          <w:bCs w:val="1"/>
          <w:noProof w:val="0"/>
          <w:color w:val="auto"/>
          <w:sz w:val="26"/>
          <w:szCs w:val="26"/>
          <w:lang w:val="vi-VN"/>
        </w:rPr>
        <w:t>3.1 Phân tích yêu cầu</w:t>
      </w:r>
      <w:bookmarkEnd w:id="1325387259"/>
    </w:p>
    <w:p w:rsidR="00B1420D" w:rsidP="04C88DD0" w:rsidRDefault="00B1420D" w14:paraId="1EDD8C86" w14:textId="03A7F2E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Trước khi tiến hành xây dựng hệ thống, nhóm đã phân tích nhu cầu của một ứng dụng nhắn tin trực tuyến và xác định các chức năng cốt lõi cần có. Hệ thống phải cho phép người dùng tạo tài khoản, đăng nhập, gửi và nhận tin nhắn theo thời gian thực, đồng thời hỗ trợ tạo nhóm trò chuyện và chia sẻ tệp tin. Bên cạnh đó, hệ thống cần quản lý trạng thái trực tuyến của người dùng và đảm bảo dữ liệu được lưu trữ để phục vụ việc truy xuất sau này.</w:t>
      </w:r>
    </w:p>
    <w:p w:rsidR="00B1420D" w:rsidP="04C88DD0" w:rsidRDefault="00B1420D" w14:paraId="1A5583D3" w14:textId="52E28BE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 xml:space="preserve">Từ những yêu cầu trên, nhóm lựa chọn mô hình </w:t>
      </w:r>
      <w:r w:rsidRPr="04C88DD0" w:rsidR="53F13337">
        <w:rPr>
          <w:rFonts w:ascii="Times New Roman" w:hAnsi="Times New Roman" w:eastAsia="Times New Roman" w:cs="Times New Roman"/>
          <w:noProof w:val="0"/>
          <w:color w:val="auto"/>
          <w:sz w:val="26"/>
          <w:szCs w:val="26"/>
          <w:lang w:val="vi-VN"/>
        </w:rPr>
        <w:t>Client</w:t>
      </w:r>
      <w:r w:rsidRPr="04C88DD0" w:rsidR="53F13337">
        <w:rPr>
          <w:rFonts w:ascii="Times New Roman" w:hAnsi="Times New Roman" w:eastAsia="Times New Roman" w:cs="Times New Roman"/>
          <w:noProof w:val="0"/>
          <w:color w:val="auto"/>
          <w:sz w:val="26"/>
          <w:szCs w:val="26"/>
          <w:lang w:val="vi-VN"/>
        </w:rPr>
        <w:t xml:space="preserve">–Server làm kiến trúc chính của hệ thống. Trong đó, Server chịu trách nhiệm quản lý kết nối, xử lý các yêu cầu từ </w:t>
      </w:r>
      <w:r w:rsidRPr="04C88DD0" w:rsidR="53F13337">
        <w:rPr>
          <w:rFonts w:ascii="Times New Roman" w:hAnsi="Times New Roman" w:eastAsia="Times New Roman" w:cs="Times New Roman"/>
          <w:noProof w:val="0"/>
          <w:color w:val="auto"/>
          <w:sz w:val="26"/>
          <w:szCs w:val="26"/>
          <w:lang w:val="vi-VN"/>
        </w:rPr>
        <w:t>Client</w:t>
      </w:r>
      <w:r w:rsidRPr="04C88DD0" w:rsidR="53F13337">
        <w:rPr>
          <w:rFonts w:ascii="Times New Roman" w:hAnsi="Times New Roman" w:eastAsia="Times New Roman" w:cs="Times New Roman"/>
          <w:noProof w:val="0"/>
          <w:color w:val="auto"/>
          <w:sz w:val="26"/>
          <w:szCs w:val="26"/>
          <w:lang w:val="vi-VN"/>
        </w:rPr>
        <w:t xml:space="preserve"> và lưu trữ dữ liệu, còn </w:t>
      </w:r>
      <w:r w:rsidRPr="04C88DD0" w:rsidR="53F13337">
        <w:rPr>
          <w:rFonts w:ascii="Times New Roman" w:hAnsi="Times New Roman" w:eastAsia="Times New Roman" w:cs="Times New Roman"/>
          <w:noProof w:val="0"/>
          <w:color w:val="auto"/>
          <w:sz w:val="26"/>
          <w:szCs w:val="26"/>
          <w:lang w:val="vi-VN"/>
        </w:rPr>
        <w:t>Client</w:t>
      </w:r>
      <w:r w:rsidRPr="04C88DD0" w:rsidR="53F13337">
        <w:rPr>
          <w:rFonts w:ascii="Times New Roman" w:hAnsi="Times New Roman" w:eastAsia="Times New Roman" w:cs="Times New Roman"/>
          <w:noProof w:val="0"/>
          <w:color w:val="auto"/>
          <w:sz w:val="26"/>
          <w:szCs w:val="26"/>
          <w:lang w:val="vi-VN"/>
        </w:rPr>
        <w:t xml:space="preserve"> đảm nhận vai trò tương tác với người dùng thông qua giao diện đồ họa.</w:t>
      </w:r>
    </w:p>
    <w:p w:rsidR="00B1420D" w:rsidP="04C88DD0" w:rsidRDefault="00B1420D" w14:paraId="24745AEC" w14:textId="59AF2C78">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223488690" w:id="566597520"/>
      <w:r w:rsidRPr="04C88DD0" w:rsidR="53F13337">
        <w:rPr>
          <w:rFonts w:ascii="Times New Roman" w:hAnsi="Times New Roman" w:eastAsia="Times New Roman" w:cs="Times New Roman"/>
          <w:b w:val="1"/>
          <w:bCs w:val="1"/>
          <w:noProof w:val="0"/>
          <w:color w:val="auto"/>
          <w:sz w:val="26"/>
          <w:szCs w:val="26"/>
          <w:lang w:val="vi-VN"/>
        </w:rPr>
        <w:t>3.2 Công nghệ sử dụng</w:t>
      </w:r>
      <w:bookmarkEnd w:id="566597520"/>
    </w:p>
    <w:p w:rsidR="00B1420D" w:rsidP="04C88DD0" w:rsidRDefault="00B1420D" w14:paraId="60234C70" w14:textId="551B72A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Để đáp ứng các yêu cầu của hệ thống, nhóm đã sử dụng nhiều công nghệ khác nhau trong quá trình phát triển.</w:t>
      </w:r>
    </w:p>
    <w:p w:rsidR="00B1420D" w:rsidP="04C88DD0" w:rsidRDefault="00B1420D" w14:paraId="60024972" w14:textId="37BBD15F">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 xml:space="preserve">Ngôn ngữ lập trình </w:t>
      </w:r>
      <w:r w:rsidRPr="04C88DD0" w:rsidR="53F13337">
        <w:rPr>
          <w:rFonts w:ascii="Times New Roman" w:hAnsi="Times New Roman" w:eastAsia="Times New Roman" w:cs="Times New Roman"/>
          <w:b w:val="1"/>
          <w:bCs w:val="1"/>
          <w:noProof w:val="0"/>
          <w:color w:val="auto"/>
          <w:sz w:val="26"/>
          <w:szCs w:val="26"/>
          <w:lang w:val="vi-VN"/>
        </w:rPr>
        <w:t>C++</w:t>
      </w:r>
      <w:r w:rsidRPr="04C88DD0" w:rsidR="53F13337">
        <w:rPr>
          <w:rFonts w:ascii="Times New Roman" w:hAnsi="Times New Roman" w:eastAsia="Times New Roman" w:cs="Times New Roman"/>
          <w:noProof w:val="0"/>
          <w:color w:val="auto"/>
          <w:sz w:val="26"/>
          <w:szCs w:val="26"/>
          <w:lang w:val="vi-VN"/>
        </w:rPr>
        <w:t xml:space="preserve"> được lựa chọn để xây dựng toàn bộ hệ thống do có hiệu năng cao và hỗ trợ tốt cho lập trình mạng. Thư viện </w:t>
      </w:r>
      <w:r w:rsidRPr="04C88DD0" w:rsidR="53F13337">
        <w:rPr>
          <w:rFonts w:ascii="Times New Roman" w:hAnsi="Times New Roman" w:eastAsia="Times New Roman" w:cs="Times New Roman"/>
          <w:b w:val="1"/>
          <w:bCs w:val="1"/>
          <w:noProof w:val="0"/>
          <w:color w:val="auto"/>
          <w:sz w:val="26"/>
          <w:szCs w:val="26"/>
          <w:lang w:val="vi-VN"/>
        </w:rPr>
        <w:t>Boost.Asio</w:t>
      </w:r>
      <w:r w:rsidRPr="04C88DD0" w:rsidR="53F13337">
        <w:rPr>
          <w:rFonts w:ascii="Times New Roman" w:hAnsi="Times New Roman" w:eastAsia="Times New Roman" w:cs="Times New Roman"/>
          <w:noProof w:val="0"/>
          <w:color w:val="auto"/>
          <w:sz w:val="26"/>
          <w:szCs w:val="26"/>
          <w:lang w:val="vi-VN"/>
        </w:rPr>
        <w:t xml:space="preserve"> được sử dụng để triển khai giao tiếp TCP theo cơ chế bất đồng bộ, giúp Server có thể xử lý đồng thời nhiều kết nối từ các Client.</w:t>
      </w:r>
    </w:p>
    <w:p w:rsidR="00B1420D" w:rsidP="04C88DD0" w:rsidRDefault="00B1420D" w14:paraId="2B101252" w14:textId="43E8177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 xml:space="preserve">Đối với việc lưu trữ dữ liệu, nhóm sử dụng </w:t>
      </w:r>
      <w:r w:rsidRPr="04C88DD0" w:rsidR="53F13337">
        <w:rPr>
          <w:rFonts w:ascii="Times New Roman" w:hAnsi="Times New Roman" w:eastAsia="Times New Roman" w:cs="Times New Roman"/>
          <w:b w:val="1"/>
          <w:bCs w:val="1"/>
          <w:noProof w:val="0"/>
          <w:color w:val="auto"/>
          <w:sz w:val="26"/>
          <w:szCs w:val="26"/>
          <w:lang w:val="vi-VN"/>
        </w:rPr>
        <w:t>SQLite</w:t>
      </w:r>
      <w:r w:rsidRPr="04C88DD0" w:rsidR="53F13337">
        <w:rPr>
          <w:rFonts w:ascii="Times New Roman" w:hAnsi="Times New Roman" w:eastAsia="Times New Roman" w:cs="Times New Roman"/>
          <w:noProof w:val="0"/>
          <w:color w:val="auto"/>
          <w:sz w:val="26"/>
          <w:szCs w:val="26"/>
          <w:lang w:val="vi-VN"/>
        </w:rPr>
        <w:t xml:space="preserve"> nhằm quản lý thông tin tài khoản, tin nhắn và dữ liệu nhóm trò chuyện. Đây là hệ quản trị cơ sở dữ liệu gọn nhẹ, dễ tích hợp và phù hợp với quy mô của dự án.</w:t>
      </w:r>
    </w:p>
    <w:p w:rsidR="00B1420D" w:rsidP="04C88DD0" w:rsidRDefault="00B1420D" w14:paraId="4CBFC73D" w14:textId="09D81BD6">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 xml:space="preserve">Ngoài ra, nhóm sử dụng </w:t>
      </w:r>
      <w:r w:rsidRPr="04C88DD0" w:rsidR="53F13337">
        <w:rPr>
          <w:rFonts w:ascii="Times New Roman" w:hAnsi="Times New Roman" w:eastAsia="Times New Roman" w:cs="Times New Roman"/>
          <w:b w:val="1"/>
          <w:bCs w:val="1"/>
          <w:noProof w:val="0"/>
          <w:color w:val="auto"/>
          <w:sz w:val="26"/>
          <w:szCs w:val="26"/>
          <w:lang w:val="vi-VN"/>
        </w:rPr>
        <w:t>Visual</w:t>
      </w:r>
      <w:r w:rsidRPr="04C88DD0" w:rsidR="53F13337">
        <w:rPr>
          <w:rFonts w:ascii="Times New Roman" w:hAnsi="Times New Roman" w:eastAsia="Times New Roman" w:cs="Times New Roman"/>
          <w:b w:val="1"/>
          <w:bCs w:val="1"/>
          <w:noProof w:val="0"/>
          <w:color w:val="auto"/>
          <w:sz w:val="26"/>
          <w:szCs w:val="26"/>
          <w:lang w:val="vi-VN"/>
        </w:rPr>
        <w:t xml:space="preserve"> </w:t>
      </w:r>
      <w:r w:rsidRPr="04C88DD0" w:rsidR="53F13337">
        <w:rPr>
          <w:rFonts w:ascii="Times New Roman" w:hAnsi="Times New Roman" w:eastAsia="Times New Roman" w:cs="Times New Roman"/>
          <w:b w:val="1"/>
          <w:bCs w:val="1"/>
          <w:noProof w:val="0"/>
          <w:color w:val="auto"/>
          <w:sz w:val="26"/>
          <w:szCs w:val="26"/>
          <w:lang w:val="vi-VN"/>
        </w:rPr>
        <w:t>Studio</w:t>
      </w:r>
      <w:r w:rsidRPr="04C88DD0" w:rsidR="53F13337">
        <w:rPr>
          <w:rFonts w:ascii="Times New Roman" w:hAnsi="Times New Roman" w:eastAsia="Times New Roman" w:cs="Times New Roman"/>
          <w:b w:val="1"/>
          <w:bCs w:val="1"/>
          <w:noProof w:val="0"/>
          <w:color w:val="auto"/>
          <w:sz w:val="26"/>
          <w:szCs w:val="26"/>
          <w:lang w:val="vi-VN"/>
        </w:rPr>
        <w:t xml:space="preserve"> 2022</w:t>
      </w:r>
      <w:r w:rsidRPr="04C88DD0" w:rsidR="53F13337">
        <w:rPr>
          <w:rFonts w:ascii="Times New Roman" w:hAnsi="Times New Roman" w:eastAsia="Times New Roman" w:cs="Times New Roman"/>
          <w:noProof w:val="0"/>
          <w:color w:val="auto"/>
          <w:sz w:val="26"/>
          <w:szCs w:val="26"/>
          <w:lang w:val="vi-VN"/>
        </w:rPr>
        <w:t xml:space="preserve"> làm môi trường phát triển chính, kết hợp với </w:t>
      </w:r>
      <w:r w:rsidRPr="04C88DD0" w:rsidR="53F13337">
        <w:rPr>
          <w:rFonts w:ascii="Times New Roman" w:hAnsi="Times New Roman" w:eastAsia="Times New Roman" w:cs="Times New Roman"/>
          <w:b w:val="1"/>
          <w:bCs w:val="1"/>
          <w:noProof w:val="0"/>
          <w:color w:val="auto"/>
          <w:sz w:val="26"/>
          <w:szCs w:val="26"/>
          <w:lang w:val="vi-VN"/>
        </w:rPr>
        <w:t>GitHub</w:t>
      </w:r>
      <w:r w:rsidRPr="04C88DD0" w:rsidR="53F13337">
        <w:rPr>
          <w:rFonts w:ascii="Times New Roman" w:hAnsi="Times New Roman" w:eastAsia="Times New Roman" w:cs="Times New Roman"/>
          <w:noProof w:val="0"/>
          <w:color w:val="auto"/>
          <w:sz w:val="26"/>
          <w:szCs w:val="26"/>
          <w:lang w:val="vi-VN"/>
        </w:rPr>
        <w:t xml:space="preserve"> để quản lý mã nguồn và phối hợp giữa các thành viên trong nhóm.</w:t>
      </w:r>
    </w:p>
    <w:p w:rsidR="00B1420D" w:rsidP="04C88DD0" w:rsidRDefault="00B1420D" w14:paraId="12259295" w14:textId="11C8C673">
      <w:pPr>
        <w:pStyle w:val="Heading2"/>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377311613" w:id="920795516"/>
      <w:r w:rsidRPr="04C88DD0" w:rsidR="53F13337">
        <w:rPr>
          <w:rFonts w:ascii="Times New Roman" w:hAnsi="Times New Roman" w:eastAsia="Times New Roman" w:cs="Times New Roman"/>
          <w:b w:val="1"/>
          <w:bCs w:val="1"/>
          <w:noProof w:val="0"/>
          <w:color w:val="auto"/>
          <w:sz w:val="26"/>
          <w:szCs w:val="26"/>
          <w:lang w:val="vi-VN"/>
        </w:rPr>
        <w:t>3.3 Các chức năng chính của hệ thống</w:t>
      </w:r>
      <w:bookmarkEnd w:id="920795516"/>
    </w:p>
    <w:p w:rsidR="00B1420D" w:rsidP="04C88DD0" w:rsidRDefault="00B1420D" w14:paraId="23E062CA" w14:textId="6379F9D7">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Sau quá trình phân tích và thiết kế, nhóm đã triển khai các chức năng chính của ứng dụng Chatties như sau:</w:t>
      </w:r>
    </w:p>
    <w:p w:rsidR="00B1420D" w:rsidP="04C88DD0" w:rsidRDefault="00B1420D" w14:paraId="656D047E" w14:textId="0C354A62">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2134772797" w:id="263487087"/>
      <w:r w:rsidRPr="04C88DD0" w:rsidR="53F13337">
        <w:rPr>
          <w:rFonts w:ascii="Times New Roman" w:hAnsi="Times New Roman" w:eastAsia="Times New Roman" w:cs="Times New Roman"/>
          <w:b w:val="1"/>
          <w:bCs w:val="1"/>
          <w:noProof w:val="0"/>
          <w:color w:val="auto"/>
          <w:sz w:val="26"/>
          <w:szCs w:val="26"/>
          <w:lang w:val="vi-VN"/>
        </w:rPr>
        <w:t>Đăng ký và đăng nhập</w:t>
      </w:r>
      <w:bookmarkEnd w:id="263487087"/>
    </w:p>
    <w:p w:rsidR="00B1420D" w:rsidP="04C88DD0" w:rsidRDefault="00B1420D" w14:paraId="4B25D1B4" w14:textId="405AACA7">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Hệ thống cho phép người dùng tạo tài khoản mới và đăng nhập vào ứng dụng thông qua tên đăng nhập và mật khẩu. Sau khi đăng nhập thành công, người dùng sẽ được kết nối với Server và chuyển đến giao diện chính của ứng dụng.</w:t>
      </w:r>
    </w:p>
    <w:p w:rsidR="00B1420D" w:rsidP="04C88DD0" w:rsidRDefault="00B1420D" w14:paraId="75066404" w14:textId="5EE67931">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color w:val="auto"/>
          <w:sz w:val="26"/>
          <w:szCs w:val="26"/>
        </w:rPr>
      </w:pPr>
      <w:r w:rsidR="77247E4D">
        <w:drawing>
          <wp:inline wp14:editId="1192E02E" wp14:anchorId="6D3C4E30">
            <wp:extent cx="5152921" cy="2857500"/>
            <wp:effectExtent l="0" t="0" r="0" b="0"/>
            <wp:docPr id="99171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71387" name="Picture 99171387"/>
                    <pic:cNvPicPr/>
                  </pic:nvPicPr>
                  <pic:blipFill>
                    <a:blip xmlns:r="http://schemas.openxmlformats.org/officeDocument/2006/relationships" r:embed="rId1887650443">
                      <a:extLst>
                        <a:ext uri="{28A0092B-C50C-407E-A947-70E740481C1C}">
                          <a14:useLocalDpi xmlns:a14="http://schemas.microsoft.com/office/drawing/2010/main"/>
                        </a:ext>
                      </a:extLst>
                    </a:blip>
                    <a:stretch>
                      <a:fillRect/>
                    </a:stretch>
                  </pic:blipFill>
                  <pic:spPr>
                    <a:xfrm rot="0">
                      <a:off x="0" y="0"/>
                      <a:ext cx="5152921" cy="2857500"/>
                    </a:xfrm>
                    <a:prstGeom prst="rect">
                      <a:avLst/>
                    </a:prstGeom>
                  </pic:spPr>
                </pic:pic>
              </a:graphicData>
            </a:graphic>
          </wp:inline>
        </w:drawing>
      </w:r>
    </w:p>
    <w:p w:rsidR="00B1420D" w:rsidP="04C88DD0" w:rsidRDefault="00B1420D" w14:paraId="6A36656B" w14:textId="6D10E75E">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noProof w:val="0"/>
          <w:color w:val="auto"/>
          <w:sz w:val="26"/>
          <w:szCs w:val="26"/>
          <w:lang w:val="vi-VN"/>
        </w:rPr>
      </w:pPr>
      <w:r w:rsidRPr="04C88DD0" w:rsidR="057A5E3E">
        <w:rPr>
          <w:rFonts w:ascii="Times New Roman" w:hAnsi="Times New Roman" w:eastAsia="Times New Roman" w:cs="Times New Roman"/>
          <w:b w:val="1"/>
          <w:bCs w:val="1"/>
          <w:color w:val="auto"/>
          <w:sz w:val="26"/>
          <w:szCs w:val="26"/>
        </w:rPr>
        <w:t xml:space="preserve">Hỉnh 3.3.1 Giao diện </w:t>
      </w:r>
      <w:r w:rsidRPr="04C88DD0" w:rsidR="057A5E3E">
        <w:rPr>
          <w:rFonts w:ascii="Times New Roman" w:hAnsi="Times New Roman" w:eastAsia="Times New Roman" w:cs="Times New Roman"/>
          <w:b w:val="1"/>
          <w:bCs w:val="1"/>
          <w:noProof w:val="0"/>
          <w:color w:val="auto"/>
          <w:sz w:val="26"/>
          <w:szCs w:val="26"/>
          <w:lang w:val="vi-VN"/>
        </w:rPr>
        <w:t>Đăng ký và đăng nhập</w:t>
      </w:r>
    </w:p>
    <w:p w:rsidR="00B1420D" w:rsidP="04C88DD0" w:rsidRDefault="00B1420D" w14:paraId="0694951B" w14:textId="443331F1">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069442911" w:id="809450753"/>
      <w:r w:rsidRPr="04C88DD0" w:rsidR="53F13337">
        <w:rPr>
          <w:rFonts w:ascii="Times New Roman" w:hAnsi="Times New Roman" w:eastAsia="Times New Roman" w:cs="Times New Roman"/>
          <w:b w:val="1"/>
          <w:bCs w:val="1"/>
          <w:noProof w:val="0"/>
          <w:color w:val="auto"/>
          <w:sz w:val="26"/>
          <w:szCs w:val="26"/>
          <w:lang w:val="vi-VN"/>
        </w:rPr>
        <w:t>Chat cá nhân</w:t>
      </w:r>
      <w:bookmarkEnd w:id="809450753"/>
    </w:p>
    <w:p w:rsidR="00B1420D" w:rsidP="04C88DD0" w:rsidRDefault="00B1420D" w14:paraId="37FB3BA1" w14:textId="2F35D14B">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Người dùng có thể lựa chọn một tài khoản trong danh sách bạn bè để bắt đầu cuộc trò chuyện. Khi một tin nhắn được gửi, dữ liệu sẽ được truyền đến Server thông qua giao thức TCP, sau đó Server chuyển tiếp đến đúng người nhận nếu đang trực tuyến hoặc lưu lại để đồng bộ khi người nhận đăng nhập.</w:t>
      </w:r>
    </w:p>
    <w:p w:rsidR="00B1420D" w:rsidP="04C88DD0" w:rsidRDefault="00B1420D" w14:paraId="271FE983" w14:textId="20170C1D">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50F3236A">
        <w:drawing>
          <wp:inline wp14:editId="7A8CD5D5" wp14:anchorId="72E8ED6F">
            <wp:extent cx="4743638" cy="3607955"/>
            <wp:effectExtent l="0" t="0" r="0" b="0"/>
            <wp:docPr id="641088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073809" name="Picture 402073809"/>
                    <pic:cNvPicPr/>
                  </pic:nvPicPr>
                  <pic:blipFill>
                    <a:blip xmlns:r="http://schemas.openxmlformats.org/officeDocument/2006/relationships" r:embed="rId648879185">
                      <a:extLst>
                        <a:ext uri="{28A0092B-C50C-407E-A947-70E740481C1C}">
                          <a14:useLocalDpi xmlns:a14="http://schemas.microsoft.com/office/drawing/2010/main"/>
                        </a:ext>
                      </a:extLst>
                    </a:blip>
                    <a:stretch>
                      <a:fillRect/>
                    </a:stretch>
                  </pic:blipFill>
                  <pic:spPr>
                    <a:xfrm rot="0">
                      <a:off x="0" y="0"/>
                      <a:ext cx="4743638" cy="3607955"/>
                    </a:xfrm>
                    <a:prstGeom prst="rect">
                      <a:avLst/>
                    </a:prstGeom>
                  </pic:spPr>
                </pic:pic>
              </a:graphicData>
            </a:graphic>
          </wp:inline>
        </w:drawing>
      </w:r>
      <w:r>
        <w:br/>
      </w:r>
      <w:r w:rsidRPr="04C88DD0" w:rsidR="06184DC6">
        <w:rPr>
          <w:rFonts w:ascii="Times New Roman" w:hAnsi="Times New Roman" w:eastAsia="Times New Roman" w:cs="Times New Roman"/>
          <w:b w:val="1"/>
          <w:bCs w:val="1"/>
          <w:color w:val="auto"/>
          <w:sz w:val="26"/>
          <w:szCs w:val="26"/>
        </w:rPr>
        <w:t xml:space="preserve">Hình 3.3.2 Giao diện chat </w:t>
      </w:r>
      <w:r w:rsidRPr="04C88DD0" w:rsidR="1463FAE5">
        <w:rPr>
          <w:rFonts w:ascii="Times New Roman" w:hAnsi="Times New Roman" w:eastAsia="Times New Roman" w:cs="Times New Roman"/>
          <w:b w:val="1"/>
          <w:bCs w:val="1"/>
          <w:color w:val="auto"/>
          <w:sz w:val="26"/>
          <w:szCs w:val="26"/>
        </w:rPr>
        <w:t>cá nhân</w:t>
      </w:r>
    </w:p>
    <w:p w:rsidR="00B1420D" w:rsidP="04C88DD0" w:rsidRDefault="00B1420D" w14:paraId="1C1B75F1" w14:textId="583E9F02">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2083191848" w:id="307070083"/>
      <w:r w:rsidRPr="04C88DD0" w:rsidR="53F13337">
        <w:rPr>
          <w:rFonts w:ascii="Times New Roman" w:hAnsi="Times New Roman" w:eastAsia="Times New Roman" w:cs="Times New Roman"/>
          <w:b w:val="1"/>
          <w:bCs w:val="1"/>
          <w:noProof w:val="0"/>
          <w:color w:val="auto"/>
          <w:sz w:val="26"/>
          <w:szCs w:val="26"/>
          <w:lang w:val="vi-VN"/>
        </w:rPr>
        <w:t>Chat nhóm</w:t>
      </w:r>
      <w:bookmarkEnd w:id="307070083"/>
    </w:p>
    <w:p w:rsidR="00B1420D" w:rsidP="04C88DD0" w:rsidRDefault="00B1420D" w14:paraId="28AEA4F3" w14:textId="1122C3B1">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Ứng dụng hỗ trợ tạo nhóm trò chuyện với nhiều thành viên. Mỗi tin nhắn được gửi trong nhóm sẽ được Server chuyển tiếp đến tất cả thành viên đang trực tuyến, giúp việc trao đổi thông tin diễn ra đồng thời và thuận tiện.</w:t>
      </w:r>
    </w:p>
    <w:p w:rsidR="00B1420D" w:rsidP="04C88DD0" w:rsidRDefault="00B1420D" w14:paraId="04A9DB82" w14:textId="4A791575">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7C3DD9AF">
        <w:drawing>
          <wp:inline wp14:editId="62556A5D" wp14:anchorId="0AD71A30">
            <wp:extent cx="4740293" cy="3636066"/>
            <wp:effectExtent l="0" t="0" r="0" b="0"/>
            <wp:docPr id="684749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749728" name="Picture 684749728"/>
                    <pic:cNvPicPr/>
                  </pic:nvPicPr>
                  <pic:blipFill>
                    <a:blip xmlns:r="http://schemas.openxmlformats.org/officeDocument/2006/relationships" r:embed="rId386725302">
                      <a:extLst>
                        <a:ext uri="{28A0092B-C50C-407E-A947-70E740481C1C}">
                          <a14:useLocalDpi xmlns:a14="http://schemas.microsoft.com/office/drawing/2010/main"/>
                        </a:ext>
                      </a:extLst>
                    </a:blip>
                    <a:stretch>
                      <a:fillRect/>
                    </a:stretch>
                  </pic:blipFill>
                  <pic:spPr>
                    <a:xfrm rot="0">
                      <a:off x="0" y="0"/>
                      <a:ext cx="4740293" cy="3636066"/>
                    </a:xfrm>
                    <a:prstGeom prst="rect">
                      <a:avLst/>
                    </a:prstGeom>
                  </pic:spPr>
                </pic:pic>
              </a:graphicData>
            </a:graphic>
          </wp:inline>
        </w:drawing>
      </w:r>
    </w:p>
    <w:p w:rsidR="00B1420D" w:rsidP="04C88DD0" w:rsidRDefault="00B1420D" w14:paraId="08422725" w14:textId="0B2462BA">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Pr="04C88DD0" w:rsidR="711C39EA">
        <w:rPr>
          <w:rFonts w:ascii="Times New Roman" w:hAnsi="Times New Roman" w:eastAsia="Times New Roman" w:cs="Times New Roman"/>
          <w:b w:val="1"/>
          <w:bCs w:val="1"/>
          <w:color w:val="auto"/>
          <w:sz w:val="26"/>
          <w:szCs w:val="26"/>
        </w:rPr>
        <w:t xml:space="preserve">Hình 3.3.3 Giao diện chat </w:t>
      </w:r>
      <w:r w:rsidRPr="04C88DD0" w:rsidR="36F80DAA">
        <w:rPr>
          <w:rFonts w:ascii="Times New Roman" w:hAnsi="Times New Roman" w:eastAsia="Times New Roman" w:cs="Times New Roman"/>
          <w:b w:val="1"/>
          <w:bCs w:val="1"/>
          <w:color w:val="auto"/>
          <w:sz w:val="26"/>
          <w:szCs w:val="26"/>
        </w:rPr>
        <w:t>nhóm</w:t>
      </w:r>
    </w:p>
    <w:p w:rsidR="00B1420D" w:rsidP="04C88DD0" w:rsidRDefault="00B1420D" w14:paraId="00323928" w14:textId="49DE4C54">
      <w:pPr>
        <w:pStyle w:val="Heading3"/>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b w:val="1"/>
          <w:bCs w:val="1"/>
          <w:noProof w:val="0"/>
          <w:color w:val="auto"/>
          <w:sz w:val="26"/>
          <w:szCs w:val="26"/>
          <w:lang w:val="vi-VN"/>
        </w:rPr>
      </w:pPr>
      <w:bookmarkStart w:name="_Toc1951431483" w:id="180288337"/>
      <w:r w:rsidRPr="04C88DD0" w:rsidR="53F13337">
        <w:rPr>
          <w:rFonts w:ascii="Times New Roman" w:hAnsi="Times New Roman" w:eastAsia="Times New Roman" w:cs="Times New Roman"/>
          <w:b w:val="1"/>
          <w:bCs w:val="1"/>
          <w:noProof w:val="0"/>
          <w:color w:val="auto"/>
          <w:sz w:val="26"/>
          <w:szCs w:val="26"/>
          <w:lang w:val="vi-VN"/>
        </w:rPr>
        <w:t>Gửi tệp tin</w:t>
      </w:r>
      <w:bookmarkEnd w:id="180288337"/>
    </w:p>
    <w:p w:rsidR="00B1420D" w:rsidP="04C88DD0" w:rsidRDefault="00B1420D" w14:paraId="4E3CB759" w14:textId="3E0FA5A8">
      <w:pPr>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noProof w:val="0"/>
          <w:color w:val="auto"/>
          <w:sz w:val="26"/>
          <w:szCs w:val="26"/>
          <w:lang w:val="vi-VN"/>
        </w:rPr>
      </w:pPr>
      <w:r w:rsidRPr="04C88DD0" w:rsidR="53F13337">
        <w:rPr>
          <w:rFonts w:ascii="Times New Roman" w:hAnsi="Times New Roman" w:eastAsia="Times New Roman" w:cs="Times New Roman"/>
          <w:noProof w:val="0"/>
          <w:color w:val="auto"/>
          <w:sz w:val="26"/>
          <w:szCs w:val="26"/>
          <w:lang w:val="vi-VN"/>
        </w:rPr>
        <w:t>Ngoài tin nhắn văn bản, hệ thống còn hỗ trợ gửi hình ảnh và các tệp tin giữa người dùng. Khi người dùng lựa chọn tệp cần gửi, dữ liệu sẽ được truyền đến Server và tiếp tục chuyển đến người nhận thông qua kết nối TCP.</w:t>
      </w:r>
    </w:p>
    <w:p w:rsidR="00B1420D" w:rsidP="04C88DD0" w:rsidRDefault="00B1420D" w14:paraId="68CCBBBF" w14:textId="2075EB4D">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7E319815">
        <w:drawing>
          <wp:inline wp14:editId="22BB1908" wp14:anchorId="44C25CC1">
            <wp:extent cx="4739225" cy="3290803"/>
            <wp:effectExtent l="0" t="0" r="0" b="0"/>
            <wp:docPr id="171096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096836" name="Picture 171096836"/>
                    <pic:cNvPicPr/>
                  </pic:nvPicPr>
                  <pic:blipFill>
                    <a:blip xmlns:r="http://schemas.openxmlformats.org/officeDocument/2006/relationships" r:embed="rId1487651902">
                      <a:extLst>
                        <a:ext uri="{28A0092B-C50C-407E-A947-70E740481C1C}">
                          <a14:useLocalDpi xmlns:a14="http://schemas.microsoft.com/office/drawing/2010/main"/>
                        </a:ext>
                      </a:extLst>
                    </a:blip>
                    <a:stretch>
                      <a:fillRect/>
                    </a:stretch>
                  </pic:blipFill>
                  <pic:spPr>
                    <a:xfrm rot="0">
                      <a:off x="0" y="0"/>
                      <a:ext cx="4739225" cy="3290803"/>
                    </a:xfrm>
                    <a:prstGeom prst="rect">
                      <a:avLst/>
                    </a:prstGeom>
                  </pic:spPr>
                </pic:pic>
              </a:graphicData>
            </a:graphic>
          </wp:inline>
        </w:drawing>
      </w:r>
    </w:p>
    <w:p w:rsidR="00B1420D" w:rsidP="04C88DD0" w:rsidRDefault="00B1420D" w14:paraId="516B8392" w14:textId="1AEEEB99">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Pr="04C88DD0" w:rsidR="45D96461">
        <w:rPr>
          <w:rFonts w:ascii="Times New Roman" w:hAnsi="Times New Roman" w:eastAsia="Times New Roman" w:cs="Times New Roman"/>
          <w:b w:val="1"/>
          <w:bCs w:val="1"/>
          <w:color w:val="auto"/>
          <w:sz w:val="26"/>
          <w:szCs w:val="26"/>
        </w:rPr>
        <w:t>Hình 3.3.4 Giao diện gửi file</w:t>
      </w:r>
    </w:p>
    <w:p w:rsidR="00B1420D" w:rsidP="04C88DD0" w:rsidRDefault="00B1420D" w14:paraId="3F4233DC" w14:textId="1EECE6E4">
      <w:pPr>
        <w:pStyle w:val="Normal"/>
        <w:keepNext w:val="0"/>
        <w:keepLines w:val="0"/>
        <w:widowControl w:val="0"/>
        <w:spacing w:before="0" w:beforeAutospacing="off" w:after="0" w:afterAutospacing="off" w:line="360" w:lineRule="auto"/>
        <w:ind w:left="0" w:firstLine="0"/>
        <w:contextualSpacing w:val="1"/>
        <w:jc w:val="both"/>
        <w:rPr>
          <w:rFonts w:ascii="Times New Roman" w:hAnsi="Times New Roman" w:eastAsia="Times New Roman" w:cs="Times New Roman"/>
          <w:color w:val="auto"/>
          <w:sz w:val="26"/>
          <w:szCs w:val="26"/>
        </w:rPr>
      </w:pPr>
    </w:p>
    <w:p w:rsidR="00B1420D" w:rsidP="04C88DD0" w:rsidRDefault="00B1420D" w14:paraId="3DA25E40" w14:textId="3AFCEB60">
      <w:pPr>
        <w:pStyle w:val="Heading3"/>
        <w:spacing w:before="281" w:beforeAutospacing="off" w:after="281" w:afterAutospacing="off" w:line="240" w:lineRule="auto"/>
        <w:ind/>
        <w:jc w:val="both"/>
        <w:rPr>
          <w:rFonts w:ascii="Times New Roman" w:hAnsi="Times New Roman" w:eastAsia="Times New Roman" w:cs="Times New Roman"/>
          <w:b w:val="1"/>
          <w:bCs w:val="1"/>
          <w:noProof w:val="0"/>
          <w:color w:val="auto"/>
          <w:sz w:val="26"/>
          <w:szCs w:val="26"/>
          <w:lang w:val="vi-VN"/>
        </w:rPr>
      </w:pPr>
      <w:bookmarkStart w:name="_Toc1497446017" w:id="1144594609"/>
      <w:r w:rsidRPr="04C88DD0" w:rsidR="6647CEFD">
        <w:rPr>
          <w:rFonts w:ascii="Times New Roman" w:hAnsi="Times New Roman" w:eastAsia="Times New Roman" w:cs="Times New Roman"/>
          <w:b w:val="1"/>
          <w:bCs w:val="1"/>
          <w:noProof w:val="0"/>
          <w:color w:val="auto"/>
          <w:sz w:val="26"/>
          <w:szCs w:val="26"/>
          <w:lang w:val="vi-VN"/>
        </w:rPr>
        <w:t>Emoji và GIF</w:t>
      </w:r>
      <w:bookmarkEnd w:id="1144594609"/>
    </w:p>
    <w:p w:rsidR="00B1420D" w:rsidP="04C88DD0" w:rsidRDefault="00B1420D" w14:paraId="4738B363" w14:textId="433AEF14">
      <w:pPr>
        <w:pStyle w:val="Normal"/>
        <w:spacing w:before="240" w:beforeAutospacing="off" w:after="240" w:afterAutospacing="off" w:line="240" w:lineRule="auto"/>
        <w:ind/>
        <w:jc w:val="both"/>
      </w:pPr>
      <w:r w:rsidRPr="04C88DD0" w:rsidR="50BF4C27">
        <w:rPr>
          <w:rFonts w:ascii="Times New Roman" w:hAnsi="Times New Roman" w:eastAsia="Times New Roman" w:cs="Times New Roman"/>
          <w:noProof w:val="0"/>
          <w:sz w:val="26"/>
          <w:szCs w:val="26"/>
          <w:lang w:val="vi-VN"/>
        </w:rPr>
        <w:t xml:space="preserve">Hệ thống hỗ trợ gửi </w:t>
      </w:r>
      <w:r w:rsidRPr="04C88DD0" w:rsidR="50BF4C27">
        <w:rPr>
          <w:rFonts w:ascii="Times New Roman" w:hAnsi="Times New Roman" w:eastAsia="Times New Roman" w:cs="Times New Roman"/>
          <w:b w:val="1"/>
          <w:bCs w:val="1"/>
          <w:noProof w:val="0"/>
          <w:sz w:val="26"/>
          <w:szCs w:val="26"/>
          <w:lang w:val="vi-VN"/>
        </w:rPr>
        <w:t>Emoji</w:t>
      </w:r>
      <w:r w:rsidRPr="04C88DD0" w:rsidR="50BF4C27">
        <w:rPr>
          <w:rFonts w:ascii="Times New Roman" w:hAnsi="Times New Roman" w:eastAsia="Times New Roman" w:cs="Times New Roman"/>
          <w:noProof w:val="0"/>
          <w:sz w:val="26"/>
          <w:szCs w:val="26"/>
          <w:lang w:val="vi-VN"/>
        </w:rPr>
        <w:t xml:space="preserve"> và </w:t>
      </w:r>
      <w:r w:rsidRPr="04C88DD0" w:rsidR="50BF4C27">
        <w:rPr>
          <w:rFonts w:ascii="Times New Roman" w:hAnsi="Times New Roman" w:eastAsia="Times New Roman" w:cs="Times New Roman"/>
          <w:b w:val="1"/>
          <w:bCs w:val="1"/>
          <w:noProof w:val="0"/>
          <w:sz w:val="26"/>
          <w:szCs w:val="26"/>
          <w:lang w:val="vi-VN"/>
        </w:rPr>
        <w:t>GIF</w:t>
      </w:r>
      <w:r w:rsidRPr="04C88DD0" w:rsidR="50BF4C27">
        <w:rPr>
          <w:rFonts w:ascii="Times New Roman" w:hAnsi="Times New Roman" w:eastAsia="Times New Roman" w:cs="Times New Roman"/>
          <w:noProof w:val="0"/>
          <w:sz w:val="26"/>
          <w:szCs w:val="26"/>
          <w:lang w:val="vi-VN"/>
        </w:rPr>
        <w:t xml:space="preserve"> nhằm tăng tính trực quan trong quá trình trò chuyện. Người dùng có thể lựa chọn biểu tượng cảm xúc hoặc tìm kiếm hình ảnh động (GIF) trực tiếp trên giao diện ứng dụng để gửi đến người nhận. Dữ liệu được truyền và hiển thị theo thời gian thực, giúp cuộc trò chuyện trở nên sinh động và thuận tiện hơn.</w:t>
      </w:r>
    </w:p>
    <w:p w:rsidR="00B1420D" w:rsidP="04C88DD0" w:rsidRDefault="00B1420D" w14:paraId="4F8A52ED" w14:textId="76418897">
      <w:pPr>
        <w:pStyle w:val="Normal"/>
        <w:spacing w:before="240" w:beforeAutospacing="off" w:after="240" w:afterAutospacing="off" w:line="240" w:lineRule="auto"/>
        <w:ind/>
        <w:jc w:val="center"/>
        <w:rPr>
          <w:rFonts w:ascii="Times New Roman" w:hAnsi="Times New Roman" w:eastAsia="Times New Roman" w:cs="Times New Roman"/>
          <w:sz w:val="26"/>
          <w:szCs w:val="26"/>
        </w:rPr>
      </w:pPr>
      <w:r w:rsidR="7D27D08D">
        <w:drawing>
          <wp:inline wp14:editId="7F75C76E" wp14:anchorId="1116F5DE">
            <wp:extent cx="5010150" cy="2717652"/>
            <wp:effectExtent l="0" t="0" r="0" b="0"/>
            <wp:docPr id="1352103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103566" name="Picture 1352103566"/>
                    <pic:cNvPicPr/>
                  </pic:nvPicPr>
                  <pic:blipFill>
                    <a:blip xmlns:r="http://schemas.openxmlformats.org/officeDocument/2006/relationships" r:embed="rId1314049070">
                      <a:extLst>
                        <a:ext uri="{28A0092B-C50C-407E-A947-70E740481C1C}">
                          <a14:useLocalDpi xmlns:a14="http://schemas.microsoft.com/office/drawing/2010/main"/>
                        </a:ext>
                      </a:extLst>
                    </a:blip>
                    <a:stretch>
                      <a:fillRect/>
                    </a:stretch>
                  </pic:blipFill>
                  <pic:spPr>
                    <a:xfrm rot="0">
                      <a:off x="0" y="0"/>
                      <a:ext cx="5010150" cy="2717652"/>
                    </a:xfrm>
                    <a:prstGeom prst="rect">
                      <a:avLst/>
                    </a:prstGeom>
                  </pic:spPr>
                </pic:pic>
              </a:graphicData>
            </a:graphic>
          </wp:inline>
        </w:drawing>
      </w:r>
    </w:p>
    <w:p w:rsidR="00B1420D" w:rsidP="04C88DD0" w:rsidRDefault="00B1420D" w14:paraId="28D504F6" w14:textId="34C26EB9">
      <w:pPr>
        <w:pStyle w:val="Normal"/>
        <w:keepNext w:val="0"/>
        <w:keepLines w:val="0"/>
        <w:widowControl w:val="0"/>
        <w:spacing w:before="0" w:beforeAutospacing="off" w:after="0" w:afterAutospacing="off" w:line="360" w:lineRule="auto"/>
        <w:ind w:left="0" w:firstLine="0"/>
        <w:contextualSpacing w:val="1"/>
        <w:jc w:val="center"/>
        <w:rPr>
          <w:rFonts w:ascii="Times New Roman" w:hAnsi="Times New Roman" w:eastAsia="Times New Roman" w:cs="Times New Roman"/>
          <w:b w:val="1"/>
          <w:bCs w:val="1"/>
          <w:color w:val="auto"/>
          <w:sz w:val="26"/>
          <w:szCs w:val="26"/>
        </w:rPr>
      </w:pPr>
      <w:r w:rsidRPr="04C88DD0" w:rsidR="7D27D08D">
        <w:rPr>
          <w:rFonts w:ascii="Times New Roman" w:hAnsi="Times New Roman" w:eastAsia="Times New Roman" w:cs="Times New Roman"/>
          <w:b w:val="1"/>
          <w:bCs w:val="1"/>
          <w:color w:val="auto"/>
          <w:sz w:val="26"/>
          <w:szCs w:val="26"/>
        </w:rPr>
        <w:t xml:space="preserve">Hình 3.3. Giao diện Emoji và </w:t>
      </w:r>
      <w:r w:rsidRPr="04C88DD0" w:rsidR="6CC97A9B">
        <w:rPr>
          <w:rFonts w:ascii="Times New Roman" w:hAnsi="Times New Roman" w:eastAsia="Times New Roman" w:cs="Times New Roman"/>
          <w:b w:val="1"/>
          <w:bCs w:val="1"/>
          <w:color w:val="auto"/>
          <w:sz w:val="26"/>
          <w:szCs w:val="26"/>
        </w:rPr>
        <w:t>GIF</w:t>
      </w:r>
    </w:p>
    <w:p w:rsidR="00B1420D" w:rsidP="04C88DD0" w:rsidRDefault="00B1420D" w14:paraId="0A8A0FCD" w14:textId="70B703DD">
      <w:pPr>
        <w:pStyle w:val="Heading1"/>
        <w:spacing w:before="322" w:beforeAutospacing="off" w:after="322" w:afterAutospacing="off" w:line="240" w:lineRule="auto"/>
        <w:ind/>
        <w:jc w:val="center"/>
        <w:rPr>
          <w:rFonts w:ascii="Times New Roman" w:hAnsi="Times New Roman" w:eastAsia="Times New Roman" w:cs="Times New Roman"/>
          <w:b w:val="1"/>
          <w:bCs w:val="1"/>
          <w:noProof w:val="0"/>
          <w:color w:val="auto"/>
          <w:sz w:val="28"/>
          <w:szCs w:val="28"/>
          <w:lang w:val="vi"/>
        </w:rPr>
      </w:pPr>
      <w:bookmarkStart w:name="_Toc742425983" w:id="1979997524"/>
      <w:r w:rsidRPr="04C88DD0" w:rsidR="392531B6">
        <w:rPr>
          <w:rFonts w:ascii="Times New Roman" w:hAnsi="Times New Roman" w:eastAsia="Times New Roman" w:cs="Times New Roman"/>
          <w:b w:val="1"/>
          <w:bCs w:val="1"/>
          <w:noProof w:val="0"/>
          <w:color w:val="auto"/>
          <w:sz w:val="28"/>
          <w:szCs w:val="28"/>
          <w:lang w:val="vi"/>
        </w:rPr>
        <w:t>CHƯƠNG 4. KẾT QUẢ VÀ ĐÁNH GIÁ</w:t>
      </w:r>
      <w:bookmarkEnd w:id="1979997524"/>
    </w:p>
    <w:p w:rsidR="00B1420D" w:rsidP="04C88DD0" w:rsidRDefault="00B1420D" w14:paraId="04AF9982" w14:textId="2A7B8EB1">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991346533" w:id="426279787"/>
      <w:r w:rsidRPr="04C88DD0" w:rsidR="392531B6">
        <w:rPr>
          <w:rFonts w:ascii="Times New Roman" w:hAnsi="Times New Roman" w:eastAsia="Times New Roman" w:cs="Times New Roman"/>
          <w:b w:val="1"/>
          <w:bCs w:val="1"/>
          <w:noProof w:val="0"/>
          <w:color w:val="auto"/>
          <w:sz w:val="26"/>
          <w:szCs w:val="26"/>
          <w:lang w:val="vi"/>
        </w:rPr>
        <w:t>4.1 Kết quả đạt được</w:t>
      </w:r>
      <w:bookmarkEnd w:id="426279787"/>
    </w:p>
    <w:p w:rsidR="00B1420D" w:rsidP="04C88DD0" w:rsidRDefault="00B1420D" w14:paraId="710F782C" w14:textId="4AEFB5B5">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Sau quá trình nghiên cứu và phát triển, nhóm đã xây dựng thành công ứng dụng </w:t>
      </w:r>
      <w:r w:rsidRPr="04C88DD0" w:rsidR="392531B6">
        <w:rPr>
          <w:rFonts w:ascii="Times New Roman" w:hAnsi="Times New Roman" w:eastAsia="Times New Roman" w:cs="Times New Roman"/>
          <w:b w:val="1"/>
          <w:bCs w:val="1"/>
          <w:noProof w:val="0"/>
          <w:color w:val="auto"/>
          <w:sz w:val="26"/>
          <w:szCs w:val="26"/>
          <w:lang w:val="vi"/>
        </w:rPr>
        <w:t>Chatties</w:t>
      </w:r>
      <w:r w:rsidRPr="04C88DD0" w:rsidR="392531B6">
        <w:rPr>
          <w:rFonts w:ascii="Times New Roman" w:hAnsi="Times New Roman" w:eastAsia="Times New Roman" w:cs="Times New Roman"/>
          <w:noProof w:val="0"/>
          <w:color w:val="auto"/>
          <w:sz w:val="26"/>
          <w:szCs w:val="26"/>
          <w:lang w:val="vi"/>
        </w:rPr>
        <w:t xml:space="preserve"> hoạt động theo mô hình </w:t>
      </w:r>
      <w:r w:rsidRPr="04C88DD0" w:rsidR="392531B6">
        <w:rPr>
          <w:rFonts w:ascii="Times New Roman" w:hAnsi="Times New Roman" w:eastAsia="Times New Roman" w:cs="Times New Roman"/>
          <w:b w:val="1"/>
          <w:bCs w:val="1"/>
          <w:noProof w:val="0"/>
          <w:color w:val="auto"/>
          <w:sz w:val="26"/>
          <w:szCs w:val="26"/>
          <w:lang w:val="vi"/>
        </w:rPr>
        <w:t>Client–Server</w:t>
      </w:r>
      <w:r w:rsidRPr="04C88DD0" w:rsidR="392531B6">
        <w:rPr>
          <w:rFonts w:ascii="Times New Roman" w:hAnsi="Times New Roman" w:eastAsia="Times New Roman" w:cs="Times New Roman"/>
          <w:noProof w:val="0"/>
          <w:color w:val="auto"/>
          <w:sz w:val="26"/>
          <w:szCs w:val="26"/>
          <w:lang w:val="vi"/>
        </w:rPr>
        <w:t>. Hệ thống đáp ứng các chức năng cơ bản như đăng ký, đăng nhập, nhắn tin cá nhân, chat nhóm, gửi tệp tin và quản lý trạng thái người dùng.</w:t>
      </w:r>
    </w:p>
    <w:p w:rsidR="00B1420D" w:rsidP="04C88DD0" w:rsidRDefault="00B1420D" w14:paraId="5DC9DB21" w14:textId="26DB7BE8">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Qua quá trình kiểm thử trong môi trường mạng cục bộ, các chức năng hoạt động ổn định, dữ liệu được truyền nhận chính xác thông qua giao thức TCP và được lưu trữ bằng SQLite để phục vụ quản lý người dùng và lịch sử trò chuyện.</w:t>
      </w:r>
    </w:p>
    <w:p w:rsidR="00B1420D" w:rsidP="04C88DD0" w:rsidRDefault="00B1420D" w14:paraId="1ACA0233" w14:textId="1CDE75EC">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475495036" w:id="1418875754"/>
      <w:r w:rsidRPr="04C88DD0" w:rsidR="392531B6">
        <w:rPr>
          <w:rFonts w:ascii="Times New Roman" w:hAnsi="Times New Roman" w:eastAsia="Times New Roman" w:cs="Times New Roman"/>
          <w:b w:val="1"/>
          <w:bCs w:val="1"/>
          <w:noProof w:val="0"/>
          <w:color w:val="auto"/>
          <w:sz w:val="26"/>
          <w:szCs w:val="26"/>
          <w:lang w:val="vi"/>
        </w:rPr>
        <w:t>4.2 Những khó khăn gặp phải</w:t>
      </w:r>
      <w:bookmarkEnd w:id="1418875754"/>
    </w:p>
    <w:p w:rsidR="00B1420D" w:rsidP="04C88DD0" w:rsidRDefault="00B1420D" w14:paraId="492F1120" w14:textId="7694B3A7">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Trong quá trình thực hiện, nhóm gặp khó khăn trong việc xây dựng cơ chế xử lý nhiều kết nối đồng thời bằng </w:t>
      </w:r>
      <w:r w:rsidRPr="04C88DD0" w:rsidR="392531B6">
        <w:rPr>
          <w:rFonts w:ascii="Times New Roman" w:hAnsi="Times New Roman" w:eastAsia="Times New Roman" w:cs="Times New Roman"/>
          <w:b w:val="1"/>
          <w:bCs w:val="1"/>
          <w:noProof w:val="0"/>
          <w:color w:val="auto"/>
          <w:sz w:val="26"/>
          <w:szCs w:val="26"/>
          <w:lang w:val="vi"/>
        </w:rPr>
        <w:t>Boost.Asio</w:t>
      </w:r>
      <w:r w:rsidRPr="04C88DD0" w:rsidR="392531B6">
        <w:rPr>
          <w:rFonts w:ascii="Times New Roman" w:hAnsi="Times New Roman" w:eastAsia="Times New Roman" w:cs="Times New Roman"/>
          <w:noProof w:val="0"/>
          <w:color w:val="auto"/>
          <w:sz w:val="26"/>
          <w:szCs w:val="26"/>
          <w:lang w:val="vi"/>
        </w:rPr>
        <w:t>, đồng bộ dữ liệu giữa các Client và xử lý các trường hợp mất kết nối. Ngoài ra, việc thiết kế cơ sở dữ liệu và phối hợp phát triển dự án bằng GitHub cũng đòi hỏi nhóm phải nghiên cứu và trao đổi thường xuyên để hoàn thành đúng tiến độ.</w:t>
      </w:r>
    </w:p>
    <w:p w:rsidR="00B1420D" w:rsidP="04C88DD0" w:rsidRDefault="00B1420D" w14:paraId="648F4051" w14:textId="68725E6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90656551" w:id="1082821834"/>
      <w:r w:rsidRPr="04C88DD0" w:rsidR="392531B6">
        <w:rPr>
          <w:rFonts w:ascii="Times New Roman" w:hAnsi="Times New Roman" w:eastAsia="Times New Roman" w:cs="Times New Roman"/>
          <w:b w:val="1"/>
          <w:bCs w:val="1"/>
          <w:noProof w:val="0"/>
          <w:color w:val="auto"/>
          <w:sz w:val="26"/>
          <w:szCs w:val="26"/>
          <w:lang w:val="vi"/>
        </w:rPr>
        <w:t>4.3 Kiến thức và kinh nghiệm thu được</w:t>
      </w:r>
      <w:bookmarkEnd w:id="1082821834"/>
    </w:p>
    <w:p w:rsidR="00B1420D" w:rsidP="04C88DD0" w:rsidRDefault="00B1420D" w14:paraId="793EC223" w14:textId="745B70FE">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Thông qua dự án, nhóm đã vận dụng các kiến thức về mô hình </w:t>
      </w:r>
      <w:r w:rsidRPr="04C88DD0" w:rsidR="392531B6">
        <w:rPr>
          <w:rFonts w:ascii="Times New Roman" w:hAnsi="Times New Roman" w:eastAsia="Times New Roman" w:cs="Times New Roman"/>
          <w:b w:val="1"/>
          <w:bCs w:val="1"/>
          <w:noProof w:val="0"/>
          <w:color w:val="auto"/>
          <w:sz w:val="26"/>
          <w:szCs w:val="26"/>
          <w:lang w:val="vi"/>
        </w:rPr>
        <w:t>Client–Server</w:t>
      </w:r>
      <w:r w:rsidRPr="04C88DD0" w:rsidR="392531B6">
        <w:rPr>
          <w:rFonts w:ascii="Times New Roman" w:hAnsi="Times New Roman" w:eastAsia="Times New Roman" w:cs="Times New Roman"/>
          <w:noProof w:val="0"/>
          <w:color w:val="auto"/>
          <w:sz w:val="26"/>
          <w:szCs w:val="26"/>
          <w:lang w:val="vi"/>
        </w:rPr>
        <w:t xml:space="preserve">, giao thức </w:t>
      </w:r>
      <w:r w:rsidRPr="04C88DD0" w:rsidR="392531B6">
        <w:rPr>
          <w:rFonts w:ascii="Times New Roman" w:hAnsi="Times New Roman" w:eastAsia="Times New Roman" w:cs="Times New Roman"/>
          <w:b w:val="1"/>
          <w:bCs w:val="1"/>
          <w:noProof w:val="0"/>
          <w:color w:val="auto"/>
          <w:sz w:val="26"/>
          <w:szCs w:val="26"/>
          <w:lang w:val="vi"/>
        </w:rPr>
        <w:t>TCP</w:t>
      </w:r>
      <w:r w:rsidRPr="04C88DD0" w:rsidR="392531B6">
        <w:rPr>
          <w:rFonts w:ascii="Times New Roman" w:hAnsi="Times New Roman" w:eastAsia="Times New Roman" w:cs="Times New Roman"/>
          <w:noProof w:val="0"/>
          <w:color w:val="auto"/>
          <w:sz w:val="26"/>
          <w:szCs w:val="26"/>
          <w:lang w:val="vi"/>
        </w:rPr>
        <w:t xml:space="preserve">, lập trình </w:t>
      </w:r>
      <w:r w:rsidRPr="04C88DD0" w:rsidR="392531B6">
        <w:rPr>
          <w:rFonts w:ascii="Times New Roman" w:hAnsi="Times New Roman" w:eastAsia="Times New Roman" w:cs="Times New Roman"/>
          <w:b w:val="1"/>
          <w:bCs w:val="1"/>
          <w:noProof w:val="0"/>
          <w:color w:val="auto"/>
          <w:sz w:val="26"/>
          <w:szCs w:val="26"/>
          <w:lang w:val="vi"/>
        </w:rPr>
        <w:t>Socket</w:t>
      </w:r>
      <w:r w:rsidRPr="04C88DD0" w:rsidR="392531B6">
        <w:rPr>
          <w:rFonts w:ascii="Times New Roman" w:hAnsi="Times New Roman" w:eastAsia="Times New Roman" w:cs="Times New Roman"/>
          <w:noProof w:val="0"/>
          <w:color w:val="auto"/>
          <w:sz w:val="26"/>
          <w:szCs w:val="26"/>
          <w:lang w:val="vi"/>
        </w:rPr>
        <w:t xml:space="preserve"> và thư viện </w:t>
      </w:r>
      <w:r w:rsidRPr="04C88DD0" w:rsidR="392531B6">
        <w:rPr>
          <w:rFonts w:ascii="Times New Roman" w:hAnsi="Times New Roman" w:eastAsia="Times New Roman" w:cs="Times New Roman"/>
          <w:b w:val="1"/>
          <w:bCs w:val="1"/>
          <w:noProof w:val="0"/>
          <w:color w:val="auto"/>
          <w:sz w:val="26"/>
          <w:szCs w:val="26"/>
          <w:lang w:val="vi"/>
        </w:rPr>
        <w:t>Boost.Asio</w:t>
      </w:r>
      <w:r w:rsidRPr="04C88DD0" w:rsidR="392531B6">
        <w:rPr>
          <w:rFonts w:ascii="Times New Roman" w:hAnsi="Times New Roman" w:eastAsia="Times New Roman" w:cs="Times New Roman"/>
          <w:noProof w:val="0"/>
          <w:color w:val="auto"/>
          <w:sz w:val="26"/>
          <w:szCs w:val="26"/>
          <w:lang w:val="vi"/>
        </w:rPr>
        <w:t xml:space="preserve"> để xây dựng một ứng dụng mạng hoàn chỉnh. Đồng thời, nhóm cũng nâng cao kỹ năng thiết kế cơ sở dữ liệu, quản lý mã nguồn bằng GitHub và làm việc nhóm trong quá trình phát triển phần mềm.</w:t>
      </w:r>
    </w:p>
    <w:p w:rsidR="00B1420D" w:rsidP="04C88DD0" w:rsidRDefault="00B1420D" w14:paraId="4E986834" w14:textId="28AEC095">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797579916" w:id="1636489037"/>
      <w:r w:rsidRPr="04C88DD0" w:rsidR="392531B6">
        <w:rPr>
          <w:rFonts w:ascii="Times New Roman" w:hAnsi="Times New Roman" w:eastAsia="Times New Roman" w:cs="Times New Roman"/>
          <w:b w:val="1"/>
          <w:bCs w:val="1"/>
          <w:noProof w:val="0"/>
          <w:color w:val="auto"/>
          <w:sz w:val="26"/>
          <w:szCs w:val="26"/>
          <w:lang w:val="vi"/>
        </w:rPr>
        <w:t>4.4 Những nội dung đã hoàn thành</w:t>
      </w:r>
      <w:bookmarkEnd w:id="1636489037"/>
    </w:p>
    <w:p w:rsidR="00B1420D" w:rsidP="04C88DD0" w:rsidRDefault="00B1420D" w14:paraId="6DCDADE9" w14:textId="4D0F6ED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Đến thời điểm kết thúc dự án, nhóm đã hoàn thành các chức năng sau:</w:t>
      </w:r>
    </w:p>
    <w:p w:rsidR="00B1420D" w:rsidP="04C88DD0" w:rsidRDefault="00B1420D" w14:paraId="3986D563" w14:textId="0436A123">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Xây dựng hệ thống theo mô hình Client–Server. </w:t>
      </w:r>
    </w:p>
    <w:p w:rsidR="00B1420D" w:rsidP="04C88DD0" w:rsidRDefault="00B1420D" w14:paraId="0E5BBB0E" w14:textId="46FC5301">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Đăng ký và đăng nhập tài khoản. </w:t>
      </w:r>
    </w:p>
    <w:p w:rsidR="00B1420D" w:rsidP="04C88DD0" w:rsidRDefault="00B1420D" w14:paraId="777CCF42" w14:textId="01459B9F">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Chat cá nhân và chat nhóm theo thời gian thực. </w:t>
      </w:r>
    </w:p>
    <w:p w:rsidR="00B1420D" w:rsidP="04C88DD0" w:rsidRDefault="00B1420D" w14:paraId="45F46403" w14:textId="3B0235EC">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Gửi hình ảnh và tệp tin. </w:t>
      </w:r>
    </w:p>
    <w:p w:rsidR="00B1420D" w:rsidP="04C88DD0" w:rsidRDefault="00B1420D" w14:paraId="10268A54" w14:textId="01CFD404">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Quản lý trạng thái trực tuyến của người dùng. </w:t>
      </w:r>
    </w:p>
    <w:p w:rsidR="00B1420D" w:rsidP="04C88DD0" w:rsidRDefault="00B1420D" w14:paraId="3579AD11" w14:textId="13EDABBC">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Hỗ trợ Emoji và </w:t>
      </w:r>
      <w:r w:rsidRPr="04C88DD0" w:rsidR="7E844101">
        <w:rPr>
          <w:rFonts w:ascii="Times New Roman" w:hAnsi="Times New Roman" w:eastAsia="Times New Roman" w:cs="Times New Roman"/>
          <w:noProof w:val="0"/>
          <w:color w:val="auto"/>
          <w:sz w:val="26"/>
          <w:szCs w:val="26"/>
          <w:lang w:val="vi"/>
        </w:rPr>
        <w:t>GIF</w:t>
      </w:r>
      <w:r w:rsidRPr="04C88DD0" w:rsidR="392531B6">
        <w:rPr>
          <w:rFonts w:ascii="Times New Roman" w:hAnsi="Times New Roman" w:eastAsia="Times New Roman" w:cs="Times New Roman"/>
          <w:noProof w:val="0"/>
          <w:color w:val="auto"/>
          <w:sz w:val="26"/>
          <w:szCs w:val="26"/>
          <w:lang w:val="vi"/>
        </w:rPr>
        <w:t xml:space="preserve">. </w:t>
      </w:r>
    </w:p>
    <w:p w:rsidR="00B1420D" w:rsidP="04C88DD0" w:rsidRDefault="00B1420D" w14:paraId="234AB87E" w14:textId="7CA53416">
      <w:pPr>
        <w:pStyle w:val="ListParagraph"/>
        <w:numPr>
          <w:ilvl w:val="0"/>
          <w:numId w:val="13"/>
        </w:numPr>
        <w:spacing w:before="0" w:beforeAutospacing="off" w:after="0" w:afterAutospacing="off" w:line="240" w:lineRule="auto"/>
        <w:ind/>
        <w:jc w:val="both"/>
        <w:rPr>
          <w:rFonts w:ascii="Times New Roman" w:hAnsi="Times New Roman" w:eastAsia="Times New Roman" w:cs="Times New Roman"/>
          <w:noProof w:val="0"/>
          <w:color w:val="auto"/>
          <w:sz w:val="26"/>
          <w:szCs w:val="26"/>
          <w:lang w:val="vi"/>
        </w:rPr>
      </w:pPr>
      <w:r w:rsidRPr="04C88DD0" w:rsidR="392531B6">
        <w:rPr>
          <w:rFonts w:ascii="Times New Roman" w:hAnsi="Times New Roman" w:eastAsia="Times New Roman" w:cs="Times New Roman"/>
          <w:noProof w:val="0"/>
          <w:color w:val="auto"/>
          <w:sz w:val="26"/>
          <w:szCs w:val="26"/>
          <w:lang w:val="vi"/>
        </w:rPr>
        <w:t xml:space="preserve">Lưu trữ dữ liệu bằng SQLite. </w:t>
      </w:r>
    </w:p>
    <w:p w:rsidR="00B1420D" w:rsidP="04C88DD0" w:rsidRDefault="00B1420D" w14:paraId="4B0B5ECA" w14:textId="32B676E2">
      <w:pPr>
        <w:pStyle w:val="Heading1"/>
        <w:jc w:val="center"/>
        <w:rPr>
          <w:rFonts w:ascii="Times New Roman" w:hAnsi="Times New Roman" w:eastAsia="Times New Roman" w:cs="Times New Roman"/>
          <w:b w:val="1"/>
          <w:bCs w:val="1"/>
          <w:noProof w:val="0"/>
          <w:color w:val="auto"/>
          <w:sz w:val="28"/>
          <w:szCs w:val="28"/>
          <w:lang w:val="vi"/>
        </w:rPr>
      </w:pPr>
      <w:bookmarkStart w:name="_Toc1701830813" w:id="1529443439"/>
      <w:r w:rsidRPr="04C88DD0" w:rsidR="114AABC8">
        <w:rPr>
          <w:rFonts w:ascii="Times New Roman" w:hAnsi="Times New Roman" w:eastAsia="Times New Roman" w:cs="Times New Roman"/>
          <w:b w:val="1"/>
          <w:bCs w:val="1"/>
          <w:noProof w:val="0"/>
          <w:color w:val="auto"/>
          <w:sz w:val="28"/>
          <w:szCs w:val="28"/>
          <w:lang w:val="vi"/>
        </w:rPr>
        <w:t>CHƯƠNG 5. BÀI HỌC KINH NGHIỆM</w:t>
      </w:r>
      <w:bookmarkEnd w:id="1529443439"/>
    </w:p>
    <w:p w:rsidR="00B1420D" w:rsidP="04C88DD0" w:rsidRDefault="00B1420D" w14:paraId="0C56DB61" w14:textId="39038BC7">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195166507" w:id="963320419"/>
      <w:r w:rsidRPr="04C88DD0" w:rsidR="114AABC8">
        <w:rPr>
          <w:rFonts w:ascii="Times New Roman" w:hAnsi="Times New Roman" w:eastAsia="Times New Roman" w:cs="Times New Roman"/>
          <w:b w:val="1"/>
          <w:bCs w:val="1"/>
          <w:noProof w:val="0"/>
          <w:color w:val="auto"/>
          <w:sz w:val="26"/>
          <w:szCs w:val="26"/>
          <w:lang w:val="vi"/>
        </w:rPr>
        <w:t>5.1 Kinh nghiệm về chuyên môn</w:t>
      </w:r>
      <w:bookmarkEnd w:id="963320419"/>
    </w:p>
    <w:p w:rsidR="00B1420D" w:rsidP="04C88DD0" w:rsidRDefault="00B1420D" w14:paraId="3DD6098F" w14:textId="5D10A99C">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Trong quá trình thực hiện dự án, nhóm đã có cơ hội áp dụng những kiến thức được học trong môn Lập trình mạng vào một sản phẩm thực tế. Việc xây dựng ứng dụng Chatties giúp nhóm hiểu rõ hơn về nguyên lý hoạt động của mô hình Client–Server, cách thiết lập kết nối bằng giao thức TCP và quá trình truyền nhận dữ liệu thông qua Socket.</w:t>
      </w:r>
    </w:p>
    <w:p w:rsidR="00B1420D" w:rsidP="04C88DD0" w:rsidRDefault="00B1420D" w14:paraId="02C6C0B7" w14:textId="32302D2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Bên cạnh đó, nhóm cũng nắm được cách sử dụng thư viện Boost.Asio để xây dựng hệ thống xử lý bất đồng bộ, giúp Server có thể phục vụ nhiều Client đồng thời mà vẫn đảm bảo hiệu năng và tính ổn định. Quá trình thiết kế cơ sở dữ liệu, xử lý lỗi kết nối và kiểm thử hệ thống cũng giúp nhóm nâng cao khả năng phân tích và giải quyết các vấn đề phát sinh trong thực tế.</w:t>
      </w:r>
    </w:p>
    <w:p w:rsidR="00B1420D" w:rsidP="04C88DD0" w:rsidRDefault="00B1420D" w14:paraId="6E8740E2" w14:textId="10565AD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2020441869" w:id="1700691669"/>
      <w:r w:rsidRPr="04C88DD0" w:rsidR="114AABC8">
        <w:rPr>
          <w:rFonts w:ascii="Times New Roman" w:hAnsi="Times New Roman" w:eastAsia="Times New Roman" w:cs="Times New Roman"/>
          <w:b w:val="1"/>
          <w:bCs w:val="1"/>
          <w:noProof w:val="0"/>
          <w:color w:val="auto"/>
          <w:sz w:val="26"/>
          <w:szCs w:val="26"/>
          <w:lang w:val="vi"/>
        </w:rPr>
        <w:t>5.2 Kinh nghiệm làm việc nhóm</w:t>
      </w:r>
      <w:bookmarkEnd w:id="1700691669"/>
    </w:p>
    <w:p w:rsidR="00B1420D" w:rsidP="04C88DD0" w:rsidRDefault="00B1420D" w14:paraId="22BC57DE" w14:textId="4F6A1329">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Trong quá trình phát triển dự án, các thành viên đã phân chia công việc theo từng giai đoạn như thiết kế giao diện, xây dựng Server, phát triển Client và kiểm thử hệ thống. Việc sử dụng GitHub để quản lý mã nguồn giúp các thành viên dễ dàng theo dõi sự thay đổi của chương trình và phối hợp làm việc hiệu quả hơn.</w:t>
      </w:r>
    </w:p>
    <w:p w:rsidR="00B1420D" w:rsidP="04C88DD0" w:rsidRDefault="00B1420D" w14:paraId="2A457EFD" w14:textId="4E1BDAFB">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Thông qua dự án, nhóm nhận thấy việc trao đổi thường xuyên, thống nhất quy ước lập trình và kiểm tra mã nguồn định kỳ là những yếu tố quan trọng giúp giảm xung đột khi phát triển phần mềm và nâng cao chất lượng của sản phẩm.</w:t>
      </w:r>
    </w:p>
    <w:p w:rsidR="00B1420D" w:rsidP="04C88DD0" w:rsidRDefault="00B1420D" w14:paraId="27AE669F" w14:textId="48E6DFDD">
      <w:pPr>
        <w:pStyle w:val="Heading1"/>
        <w:spacing w:before="322" w:beforeAutospacing="off" w:after="322" w:afterAutospacing="off" w:line="240" w:lineRule="auto"/>
        <w:ind/>
        <w:jc w:val="center"/>
        <w:rPr>
          <w:rFonts w:ascii="Times New Roman" w:hAnsi="Times New Roman" w:eastAsia="Times New Roman" w:cs="Times New Roman"/>
          <w:b w:val="1"/>
          <w:bCs w:val="1"/>
          <w:noProof w:val="0"/>
          <w:color w:val="auto"/>
          <w:sz w:val="28"/>
          <w:szCs w:val="28"/>
          <w:lang w:val="vi"/>
        </w:rPr>
      </w:pPr>
      <w:bookmarkStart w:name="_Toc1203825078" w:id="1965065433"/>
      <w:r w:rsidRPr="04C88DD0" w:rsidR="114AABC8">
        <w:rPr>
          <w:rFonts w:ascii="Times New Roman" w:hAnsi="Times New Roman" w:eastAsia="Times New Roman" w:cs="Times New Roman"/>
          <w:b w:val="1"/>
          <w:bCs w:val="1"/>
          <w:noProof w:val="0"/>
          <w:color w:val="auto"/>
          <w:sz w:val="28"/>
          <w:szCs w:val="28"/>
          <w:lang w:val="vi"/>
        </w:rPr>
        <w:t>CHƯƠNG 6. KẾT LUẬN VÀ HƯỚNG PHÁT TRIỂN</w:t>
      </w:r>
      <w:bookmarkEnd w:id="1965065433"/>
    </w:p>
    <w:p w:rsidR="00B1420D" w:rsidP="04C88DD0" w:rsidRDefault="00B1420D" w14:paraId="4BBD1EF3" w14:textId="6668E67B">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2105331360" w:id="394490336"/>
      <w:r w:rsidRPr="04C88DD0" w:rsidR="114AABC8">
        <w:rPr>
          <w:rFonts w:ascii="Times New Roman" w:hAnsi="Times New Roman" w:eastAsia="Times New Roman" w:cs="Times New Roman"/>
          <w:b w:val="1"/>
          <w:bCs w:val="1"/>
          <w:noProof w:val="0"/>
          <w:color w:val="auto"/>
          <w:sz w:val="26"/>
          <w:szCs w:val="26"/>
          <w:lang w:val="vi"/>
        </w:rPr>
        <w:t>6.1 Kết luận</w:t>
      </w:r>
      <w:bookmarkEnd w:id="394490336"/>
    </w:p>
    <w:p w:rsidR="00B1420D" w:rsidP="04C88DD0" w:rsidRDefault="00B1420D" w14:paraId="1FC8E5EE" w14:textId="6BF92244">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 xml:space="preserve">Đề tài </w:t>
      </w:r>
      <w:r w:rsidRPr="04C88DD0" w:rsidR="114AABC8">
        <w:rPr>
          <w:rFonts w:ascii="Times New Roman" w:hAnsi="Times New Roman" w:eastAsia="Times New Roman" w:cs="Times New Roman"/>
          <w:b w:val="1"/>
          <w:bCs w:val="1"/>
          <w:noProof w:val="0"/>
          <w:color w:val="auto"/>
          <w:sz w:val="26"/>
          <w:szCs w:val="26"/>
          <w:lang w:val="vi"/>
        </w:rPr>
        <w:t>"Xây dựng ứng dụng Chatties dựa trên Discord"</w:t>
      </w:r>
      <w:r w:rsidRPr="04C88DD0" w:rsidR="114AABC8">
        <w:rPr>
          <w:rFonts w:ascii="Times New Roman" w:hAnsi="Times New Roman" w:eastAsia="Times New Roman" w:cs="Times New Roman"/>
          <w:noProof w:val="0"/>
          <w:color w:val="auto"/>
          <w:sz w:val="26"/>
          <w:szCs w:val="26"/>
          <w:lang w:val="vi"/>
        </w:rPr>
        <w:t xml:space="preserve"> đã hoàn thành mục tiêu xây dựng một hệ thống nhắn tin theo thời gian thực hoạt động trên mô hình Client–Server. Hệ thống sử dụng giao thức TCP để truyền dữ liệu, Boost.Asio để xử lý giao tiếp mạng và SQLite để quản lý dữ liệu người dùng.</w:t>
      </w:r>
    </w:p>
    <w:p w:rsidR="00B1420D" w:rsidP="04C88DD0" w:rsidRDefault="00B1420D" w14:paraId="5DF988DC" w14:textId="6138D1AE">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Kết quả đạt được cho thấy hệ thống hoạt động ổn định, đáp ứng các chức năng cơ bản của một ứng dụng nhắn tin như đăng ký, đăng nhập, trò chuyện cá nhân, trò chuyện nhóm, gửi tệp và quản lý trạng thái trực tuyến. Dự án không chỉ giúp nhóm củng cố kiến thức về lập trình mạng mà còn nâng cao kỹ năng phát triển phần mềm, quản lý cơ sở dữ liệu và làm việc nhóm.</w:t>
      </w:r>
    </w:p>
    <w:p w:rsidR="00B1420D" w:rsidP="04C88DD0" w:rsidRDefault="00B1420D" w14:paraId="47200740" w14:textId="1C557C7C">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834215537" w:id="1305155977"/>
      <w:r w:rsidRPr="04C88DD0" w:rsidR="114AABC8">
        <w:rPr>
          <w:rFonts w:ascii="Times New Roman" w:hAnsi="Times New Roman" w:eastAsia="Times New Roman" w:cs="Times New Roman"/>
          <w:b w:val="1"/>
          <w:bCs w:val="1"/>
          <w:noProof w:val="0"/>
          <w:color w:val="auto"/>
          <w:sz w:val="26"/>
          <w:szCs w:val="26"/>
          <w:lang w:val="vi"/>
        </w:rPr>
        <w:t>6.2 Hướng phát triển</w:t>
      </w:r>
      <w:bookmarkEnd w:id="1305155977"/>
    </w:p>
    <w:p w:rsidR="00B1420D" w:rsidP="04C88DD0" w:rsidRDefault="00B1420D" w14:paraId="0AEBCFA1" w14:textId="73E5CCFB">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Mặc dù đã hoàn thành các chức năng chính, hệ thống vẫn còn nhiều tiềm năng để tiếp tục phát triển. Trong thời gian tới, nhóm dự kiến bổ sung các chức năng như gọi thoại (Voice Call), gọi video (Video Call), chia sẻ màn hình và thông báo theo thời gian thực nhằm nâng cao trải nghiệm người dùng.</w:t>
      </w:r>
    </w:p>
    <w:p w:rsidR="00B1420D" w:rsidP="04C88DD0" w:rsidRDefault="00B1420D" w14:paraId="61902BF3" w14:textId="4E3EF700">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Bên cạnh đó, nhóm sẽ nghiên cứu áp dụng các cơ chế bảo mật như mã hóa đầu cuối (End-to-End Encryption), xác thực hai lớp (Two-Factor Authentication) và tối ưu hiệu năng của Server để hệ thống có thể phục vụ số lượng lớn người dùng. Ngoài ra, việc phát triển phiên bản dành cho thiết bị di động cũng là một hướng đi quan trọng giúp mở rộng khả năng ứng dụng của dự án trong thực tế.</w:t>
      </w:r>
    </w:p>
    <w:p w:rsidR="00B1420D" w:rsidP="04C88DD0" w:rsidRDefault="00B1420D" w14:paraId="621B47E9" w14:textId="4E6F97B6">
      <w:pPr>
        <w:pStyle w:val="Heading2"/>
        <w:rPr>
          <w:b w:val="1"/>
          <w:bCs w:val="1"/>
          <w:noProof w:val="0"/>
          <w:sz w:val="26"/>
          <w:szCs w:val="26"/>
          <w:lang w:val="vi"/>
        </w:rPr>
      </w:pPr>
      <w:bookmarkStart w:name="_Toc316541450" w:id="1736051522"/>
      <w:r w:rsidRPr="04C88DD0" w:rsidR="0BBE910F">
        <w:rPr>
          <w:b w:val="1"/>
          <w:bCs w:val="1"/>
          <w:noProof w:val="0"/>
          <w:sz w:val="26"/>
          <w:szCs w:val="26"/>
          <w:lang w:val="vi"/>
        </w:rPr>
        <w:t>Tài liệu tham khảo</w:t>
      </w:r>
      <w:bookmarkEnd w:id="1736051522"/>
    </w:p>
    <w:p w:rsidR="00B1420D" w:rsidP="04C88DD0" w:rsidRDefault="00B1420D" w14:paraId="047471E6" w14:textId="6800653A">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0BBE910F">
        <w:rPr>
          <w:rFonts w:ascii="Times New Roman" w:hAnsi="Times New Roman" w:eastAsia="Times New Roman" w:cs="Times New Roman"/>
          <w:noProof w:val="0"/>
          <w:color w:val="auto"/>
          <w:sz w:val="26"/>
          <w:szCs w:val="26"/>
          <w:lang w:val="vi"/>
        </w:rPr>
        <w:t>Tham khảo từ slide bài giảng</w:t>
      </w:r>
      <w:r w:rsidRPr="04C88DD0" w:rsidR="76930918">
        <w:rPr>
          <w:rFonts w:ascii="Times New Roman" w:hAnsi="Times New Roman" w:eastAsia="Times New Roman" w:cs="Times New Roman"/>
          <w:noProof w:val="0"/>
          <w:color w:val="auto"/>
          <w:sz w:val="26"/>
          <w:szCs w:val="26"/>
          <w:lang w:val="vi"/>
        </w:rPr>
        <w:t xml:space="preserve"> của môn</w:t>
      </w:r>
    </w:p>
    <w:p w:rsidR="00B1420D" w:rsidP="04C88DD0" w:rsidRDefault="00B1420D" w14:paraId="53CC37E0" w14:textId="060FC8C8">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6"/>
          <w:szCs w:val="26"/>
          <w:lang w:val="vi"/>
        </w:rPr>
      </w:pPr>
      <w:bookmarkStart w:name="_Toc1227041273" w:id="556689797"/>
      <w:r w:rsidRPr="04C88DD0" w:rsidR="114AABC8">
        <w:rPr>
          <w:rFonts w:ascii="Times New Roman" w:hAnsi="Times New Roman" w:eastAsia="Times New Roman" w:cs="Times New Roman"/>
          <w:b w:val="1"/>
          <w:bCs w:val="1"/>
          <w:noProof w:val="0"/>
          <w:color w:val="auto"/>
          <w:sz w:val="26"/>
          <w:szCs w:val="26"/>
          <w:lang w:val="vi"/>
        </w:rPr>
        <w:t>Lời cảm ơn</w:t>
      </w:r>
      <w:bookmarkEnd w:id="556689797"/>
    </w:p>
    <w:p w:rsidR="00B1420D" w:rsidP="04C88DD0" w:rsidRDefault="00B1420D" w14:paraId="0A7BF54A" w14:textId="7A728B5A">
      <w:pPr>
        <w:spacing w:before="240" w:beforeAutospacing="off" w:after="240" w:afterAutospacing="off" w:line="240" w:lineRule="auto"/>
        <w:ind/>
        <w:jc w:val="both"/>
        <w:rPr>
          <w:rFonts w:ascii="Times New Roman" w:hAnsi="Times New Roman" w:eastAsia="Times New Roman" w:cs="Times New Roman"/>
          <w:noProof w:val="0"/>
          <w:color w:val="auto"/>
          <w:sz w:val="26"/>
          <w:szCs w:val="26"/>
          <w:lang w:val="vi"/>
        </w:rPr>
      </w:pPr>
      <w:r w:rsidRPr="04C88DD0" w:rsidR="114AABC8">
        <w:rPr>
          <w:rFonts w:ascii="Times New Roman" w:hAnsi="Times New Roman" w:eastAsia="Times New Roman" w:cs="Times New Roman"/>
          <w:noProof w:val="0"/>
          <w:color w:val="auto"/>
          <w:sz w:val="26"/>
          <w:szCs w:val="26"/>
          <w:lang w:val="vi"/>
        </w:rPr>
        <w:t>Nhóm xin chân thành cảm ơn giảng viên môn Lập trình mạng đã tận tình hướng dẫn và hỗ trợ trong suốt quá trình thực hiện dự án. Những kiến thức và góp ý của thầy là cơ sở quan trọng giúp nhóm hoàn thành đề tài. Nhóm cũng xin cảm ơn các thành viên đã cùng nhau phối hợp, chia sẻ công việc và hỗ trợ lẫn nhau để hoàn thành sản phẩm đúng tiến độ.</w:t>
      </w:r>
    </w:p>
    <w:sectPr w:rsidR="00B1420D">
      <w:footerReference w:type="default" r:id="rId4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4496" w:rsidRDefault="00404496" w14:paraId="5DE3D57D" w14:textId="77777777">
      <w:pPr>
        <w:spacing w:line="240" w:lineRule="auto"/>
      </w:pPr>
      <w:r>
        <w:separator/>
      </w:r>
    </w:p>
  </w:endnote>
  <w:endnote w:type="continuationSeparator" w:id="0">
    <w:p w:rsidR="00404496" w:rsidRDefault="00404496" w14:paraId="7D69201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embedRegular w:fontKey="{07474D45-F8ED-4140-806D-C1058BE08CAA}" r:id="rId1"/>
  </w:font>
  <w:font w:name="Consolas">
    <w:panose1 w:val="020B0609020204030204"/>
    <w:charset w:val="00"/>
    <w:family w:val="modern"/>
    <w:pitch w:val="fixed"/>
    <w:sig w:usb0="E00006FF" w:usb1="0000FCFF" w:usb2="00000001" w:usb3="00000000" w:csb0="0000019F" w:csb1="00000000"/>
    <w:embedRegular w:fontKey="{5EA3DC3E-2621-4FFB-9810-35C3635C40A2}" r:id="rId2"/>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embedRegular w:fontKey="{AE5E1C2F-AFB8-40F7-8DE9-3D4968382BBB}"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4C9A7E9" w14:textId="77777777">
      <w:trPr>
        <w:trHeight w:val="300"/>
      </w:trPr>
      <w:tc>
        <w:tcPr>
          <w:tcW w:w="3005" w:type="dxa"/>
        </w:tcPr>
        <w:p w:rsidR="00B1420D" w:rsidRDefault="00B1420D" w14:paraId="2A79B5B6" w14:textId="77777777">
          <w:pPr>
            <w:pStyle w:val="Header"/>
            <w:ind w:left="-115"/>
          </w:pPr>
        </w:p>
      </w:tc>
      <w:tc>
        <w:tcPr>
          <w:tcW w:w="3005" w:type="dxa"/>
        </w:tcPr>
        <w:p w:rsidR="00B1420D" w:rsidRDefault="00B1420D" w14:paraId="1A3CC9E2" w14:textId="77777777">
          <w:pPr>
            <w:pStyle w:val="Header"/>
            <w:jc w:val="center"/>
          </w:pPr>
        </w:p>
      </w:tc>
      <w:tc>
        <w:tcPr>
          <w:tcW w:w="3005" w:type="dxa"/>
        </w:tcPr>
        <w:p w:rsidR="00B1420D" w:rsidRDefault="00B1420D" w14:paraId="29199083" w14:textId="77777777">
          <w:pPr>
            <w:pStyle w:val="Header"/>
            <w:ind w:right="-115"/>
            <w:jc w:val="right"/>
          </w:pPr>
        </w:p>
      </w:tc>
    </w:tr>
  </w:tbl>
  <w:p w:rsidR="00B1420D" w:rsidRDefault="00B1420D" w14:paraId="573B8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5C8B7CC6" w14:textId="77777777">
      <w:trPr>
        <w:trHeight w:val="300"/>
      </w:trPr>
      <w:tc>
        <w:tcPr>
          <w:tcW w:w="3005" w:type="dxa"/>
        </w:tcPr>
        <w:p w:rsidR="00B1420D" w:rsidRDefault="00B1420D" w14:paraId="5D69A4A3" w14:textId="77777777">
          <w:pPr>
            <w:pStyle w:val="Header"/>
            <w:ind w:left="-115"/>
          </w:pPr>
        </w:p>
      </w:tc>
      <w:tc>
        <w:tcPr>
          <w:tcW w:w="3005" w:type="dxa"/>
        </w:tcPr>
        <w:p w:rsidR="00B1420D" w:rsidRDefault="00B1420D" w14:paraId="38DDE099" w14:textId="77777777">
          <w:pPr>
            <w:pStyle w:val="Header"/>
            <w:jc w:val="center"/>
          </w:pPr>
        </w:p>
      </w:tc>
      <w:tc>
        <w:tcPr>
          <w:tcW w:w="3005" w:type="dxa"/>
        </w:tcPr>
        <w:p w:rsidR="00B1420D" w:rsidRDefault="00B1420D" w14:paraId="32FE3030" w14:textId="77777777">
          <w:pPr>
            <w:pStyle w:val="Header"/>
            <w:ind w:right="-115"/>
            <w:jc w:val="right"/>
          </w:pPr>
        </w:p>
      </w:tc>
    </w:tr>
  </w:tbl>
  <w:p w:rsidR="00B1420D" w:rsidRDefault="00B1420D" w14:paraId="6E3EA1E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8B07F5D" w14:textId="77777777">
      <w:trPr>
        <w:trHeight w:val="300"/>
      </w:trPr>
      <w:tc>
        <w:tcPr>
          <w:tcW w:w="3005" w:type="dxa"/>
        </w:tcPr>
        <w:p w:rsidR="00B1420D" w:rsidRDefault="00B1420D" w14:paraId="4EB1601E" w14:textId="77777777">
          <w:pPr>
            <w:pStyle w:val="Header"/>
            <w:ind w:left="-115"/>
          </w:pPr>
        </w:p>
      </w:tc>
      <w:tc>
        <w:tcPr>
          <w:tcW w:w="3005" w:type="dxa"/>
        </w:tcPr>
        <w:p w:rsidR="00B1420D" w:rsidRDefault="00B1420D" w14:paraId="05C137FE" w14:textId="77777777">
          <w:pPr>
            <w:pStyle w:val="Header"/>
            <w:jc w:val="center"/>
          </w:pPr>
        </w:p>
      </w:tc>
      <w:tc>
        <w:tcPr>
          <w:tcW w:w="3005" w:type="dxa"/>
        </w:tcPr>
        <w:p w:rsidR="00B1420D" w:rsidRDefault="00B1420D" w14:paraId="608DBDA0" w14:textId="77777777">
          <w:pPr>
            <w:pStyle w:val="Header"/>
            <w:ind w:right="-115"/>
            <w:jc w:val="right"/>
          </w:pPr>
        </w:p>
      </w:tc>
    </w:tr>
  </w:tbl>
  <w:p w:rsidR="00B1420D" w:rsidRDefault="00B1420D" w14:paraId="6612DD4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3D82F150" w14:textId="77777777">
      <w:trPr>
        <w:trHeight w:val="300"/>
      </w:trPr>
      <w:tc>
        <w:tcPr>
          <w:tcW w:w="3005" w:type="dxa"/>
        </w:tcPr>
        <w:p w:rsidR="00B1420D" w:rsidRDefault="00B1420D" w14:paraId="505FAAEA" w14:textId="77777777">
          <w:pPr>
            <w:pStyle w:val="Header"/>
            <w:ind w:left="-115"/>
          </w:pPr>
        </w:p>
      </w:tc>
      <w:tc>
        <w:tcPr>
          <w:tcW w:w="3005" w:type="dxa"/>
        </w:tcPr>
        <w:p w:rsidR="00B1420D" w:rsidRDefault="00B1420D" w14:paraId="012CA12A" w14:textId="77777777">
          <w:pPr>
            <w:pStyle w:val="Header"/>
            <w:jc w:val="center"/>
          </w:pPr>
        </w:p>
      </w:tc>
      <w:tc>
        <w:tcPr>
          <w:tcW w:w="3005" w:type="dxa"/>
        </w:tcPr>
        <w:p w:rsidR="00B1420D" w:rsidRDefault="00B1420D" w14:paraId="282F66AE" w14:textId="77777777">
          <w:pPr>
            <w:pStyle w:val="Header"/>
            <w:ind w:right="-115"/>
            <w:jc w:val="right"/>
          </w:pPr>
        </w:p>
      </w:tc>
    </w:tr>
  </w:tbl>
  <w:p w:rsidR="00B1420D" w:rsidRDefault="00B1420D" w14:paraId="63704FB5"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5"/>
      <w:gridCol w:w="3005"/>
      <w:gridCol w:w="3005"/>
    </w:tblGrid>
    <w:tr w:rsidR="00B1420D" w14:paraId="48D03AE4" w14:textId="77777777">
      <w:trPr>
        <w:trHeight w:val="300"/>
      </w:trPr>
      <w:tc>
        <w:tcPr>
          <w:tcW w:w="3005" w:type="dxa"/>
        </w:tcPr>
        <w:p w:rsidR="00B1420D" w:rsidRDefault="00B1420D" w14:paraId="580B9EC6" w14:textId="77777777">
          <w:pPr>
            <w:pStyle w:val="Header"/>
            <w:ind w:left="-115"/>
          </w:pPr>
        </w:p>
      </w:tc>
      <w:tc>
        <w:tcPr>
          <w:tcW w:w="3005" w:type="dxa"/>
        </w:tcPr>
        <w:p w:rsidR="00B1420D" w:rsidRDefault="00B1420D" w14:paraId="50D70385" w14:textId="77777777">
          <w:pPr>
            <w:pStyle w:val="Header"/>
            <w:jc w:val="center"/>
          </w:pPr>
        </w:p>
      </w:tc>
      <w:tc>
        <w:tcPr>
          <w:tcW w:w="3005" w:type="dxa"/>
        </w:tcPr>
        <w:p w:rsidR="00B1420D" w:rsidRDefault="00B1420D" w14:paraId="63AEED3D" w14:textId="77777777">
          <w:pPr>
            <w:pStyle w:val="Header"/>
            <w:ind w:right="-115"/>
            <w:jc w:val="right"/>
          </w:pPr>
        </w:p>
      </w:tc>
    </w:tr>
  </w:tbl>
  <w:p w:rsidR="00B1420D" w:rsidRDefault="00B1420D" w14:paraId="77700EB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4496" w:rsidRDefault="00404496" w14:paraId="6FF54167" w14:textId="77777777">
      <w:r>
        <w:separator/>
      </w:r>
    </w:p>
  </w:footnote>
  <w:footnote w:type="continuationSeparator" w:id="0">
    <w:p w:rsidR="00404496" w:rsidRDefault="00404496" w14:paraId="21FEFE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420D" w:rsidRDefault="00B1420D" w14:paraId="2FF2097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7f812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8AFAE"/>
    <w:multiLevelType w:val="multilevel"/>
    <w:tmpl w:val="0BA8AFAE"/>
    <w:lvl w:ilvl="0">
      <w:start w:val="1"/>
      <w:numFmt w:val="bullet"/>
      <w:lvlText w:val=""/>
      <w:lvlJc w:val="left"/>
      <w:pPr>
        <w:tabs>
          <w:tab w:val="left" w:pos="420"/>
        </w:tabs>
        <w:ind w:left="1140" w:hanging="360"/>
      </w:pPr>
      <w:rPr>
        <w:rFonts w:hint="default" w:ascii="Symbol" w:hAnsi="Symbol"/>
      </w:rPr>
    </w:lvl>
    <w:lvl w:ilvl="1">
      <w:start w:val="1"/>
      <w:numFmt w:val="bullet"/>
      <w:lvlText w:val="o"/>
      <w:lvlJc w:val="left"/>
      <w:pPr>
        <w:tabs>
          <w:tab w:val="left" w:pos="420"/>
        </w:tabs>
        <w:ind w:left="1860" w:hanging="360"/>
      </w:pPr>
      <w:rPr>
        <w:rFonts w:hint="default" w:ascii="Courier New" w:hAnsi="Courier New"/>
      </w:rPr>
    </w:lvl>
    <w:lvl w:ilvl="2">
      <w:start w:val="1"/>
      <w:numFmt w:val="bullet"/>
      <w:lvlText w:val=""/>
      <w:lvlJc w:val="left"/>
      <w:pPr>
        <w:tabs>
          <w:tab w:val="left" w:pos="420"/>
        </w:tabs>
        <w:ind w:left="2580" w:hanging="360"/>
      </w:pPr>
      <w:rPr>
        <w:rFonts w:hint="default" w:ascii="Wingdings" w:hAnsi="Wingdings"/>
      </w:rPr>
    </w:lvl>
    <w:lvl w:ilvl="3">
      <w:start w:val="1"/>
      <w:numFmt w:val="bullet"/>
      <w:lvlText w:val=""/>
      <w:lvlJc w:val="left"/>
      <w:pPr>
        <w:tabs>
          <w:tab w:val="left" w:pos="420"/>
        </w:tabs>
        <w:ind w:left="3300" w:hanging="360"/>
      </w:pPr>
      <w:rPr>
        <w:rFonts w:hint="default" w:ascii="Symbol" w:hAnsi="Symbol"/>
      </w:rPr>
    </w:lvl>
    <w:lvl w:ilvl="4">
      <w:start w:val="1"/>
      <w:numFmt w:val="bullet"/>
      <w:lvlText w:val="o"/>
      <w:lvlJc w:val="left"/>
      <w:pPr>
        <w:tabs>
          <w:tab w:val="left" w:pos="420"/>
        </w:tabs>
        <w:ind w:left="4020" w:hanging="360"/>
      </w:pPr>
      <w:rPr>
        <w:rFonts w:hint="default" w:ascii="Courier New" w:hAnsi="Courier New"/>
      </w:rPr>
    </w:lvl>
    <w:lvl w:ilvl="5">
      <w:start w:val="1"/>
      <w:numFmt w:val="bullet"/>
      <w:lvlText w:val=""/>
      <w:lvlJc w:val="left"/>
      <w:pPr>
        <w:tabs>
          <w:tab w:val="left" w:pos="420"/>
        </w:tabs>
        <w:ind w:left="4740" w:hanging="360"/>
      </w:pPr>
      <w:rPr>
        <w:rFonts w:hint="default" w:ascii="Wingdings" w:hAnsi="Wingdings"/>
      </w:rPr>
    </w:lvl>
    <w:lvl w:ilvl="6">
      <w:start w:val="1"/>
      <w:numFmt w:val="bullet"/>
      <w:lvlText w:val=""/>
      <w:lvlJc w:val="left"/>
      <w:pPr>
        <w:tabs>
          <w:tab w:val="left" w:pos="420"/>
        </w:tabs>
        <w:ind w:left="5460" w:hanging="360"/>
      </w:pPr>
      <w:rPr>
        <w:rFonts w:hint="default" w:ascii="Symbol" w:hAnsi="Symbol"/>
      </w:rPr>
    </w:lvl>
    <w:lvl w:ilvl="7">
      <w:start w:val="1"/>
      <w:numFmt w:val="bullet"/>
      <w:lvlText w:val="o"/>
      <w:lvlJc w:val="left"/>
      <w:pPr>
        <w:tabs>
          <w:tab w:val="left" w:pos="420"/>
        </w:tabs>
        <w:ind w:left="6180" w:hanging="360"/>
      </w:pPr>
      <w:rPr>
        <w:rFonts w:hint="default" w:ascii="Courier New" w:hAnsi="Courier New"/>
      </w:rPr>
    </w:lvl>
    <w:lvl w:ilvl="8">
      <w:start w:val="1"/>
      <w:numFmt w:val="bullet"/>
      <w:lvlText w:val=""/>
      <w:lvlJc w:val="left"/>
      <w:pPr>
        <w:tabs>
          <w:tab w:val="left" w:pos="420"/>
        </w:tabs>
        <w:ind w:left="6900" w:hanging="360"/>
      </w:pPr>
      <w:rPr>
        <w:rFonts w:hint="default" w:ascii="Wingdings" w:hAnsi="Wingdings"/>
      </w:rPr>
    </w:lvl>
  </w:abstractNum>
  <w:abstractNum w:abstractNumId="4" w15:restartNumberingAfterBreak="0">
    <w:nsid w:val="24085F42"/>
    <w:multiLevelType w:val="multilevel"/>
    <w:tmpl w:val="24085F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E4E0E"/>
    <w:multiLevelType w:val="multilevel"/>
    <w:tmpl w:val="486E4E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D4D3C1"/>
    <w:multiLevelType w:val="multilevel"/>
    <w:tmpl w:val="57D4D3C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E14951"/>
    <w:multiLevelType w:val="multilevel"/>
    <w:tmpl w:val="73E1495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7E4D7447"/>
    <w:multiLevelType w:val="multilevel"/>
    <w:tmpl w:val="7E4D7447"/>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3">
    <w:abstractNumId w:val="12"/>
  </w:num>
  <w:num w:numId="1" w16cid:durableId="204417796">
    <w:abstractNumId w:val="2"/>
  </w:num>
  <w:num w:numId="2" w16cid:durableId="1365212022">
    <w:abstractNumId w:val="1"/>
  </w:num>
  <w:num w:numId="3" w16cid:durableId="1811284846">
    <w:abstractNumId w:val="9"/>
  </w:num>
  <w:num w:numId="4" w16cid:durableId="1974404195">
    <w:abstractNumId w:val="0"/>
  </w:num>
  <w:num w:numId="5" w16cid:durableId="343634240">
    <w:abstractNumId w:val="5"/>
  </w:num>
  <w:num w:numId="6" w16cid:durableId="1750614482">
    <w:abstractNumId w:val="3"/>
  </w:num>
  <w:num w:numId="7" w16cid:durableId="1571118366">
    <w:abstractNumId w:val="11"/>
  </w:num>
  <w:num w:numId="8" w16cid:durableId="1396778433">
    <w:abstractNumId w:val="10"/>
  </w:num>
  <w:num w:numId="9" w16cid:durableId="1764908853">
    <w:abstractNumId w:val="8"/>
  </w:num>
  <w:num w:numId="10" w16cid:durableId="797139242">
    <w:abstractNumId w:val="6"/>
  </w:num>
  <w:num w:numId="11" w16cid:durableId="425997693">
    <w:abstractNumId w:val="4"/>
  </w:num>
  <w:num w:numId="12" w16cid:durableId="32620318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embedTrueTypeFonts/>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B66C3D"/>
    <w:rsid w:val="00000000"/>
    <w:rsid w:val="00053293"/>
    <w:rsid w:val="001454E1"/>
    <w:rsid w:val="001B028D"/>
    <w:rsid w:val="00311F03"/>
    <w:rsid w:val="0031B101"/>
    <w:rsid w:val="0035038E"/>
    <w:rsid w:val="00404496"/>
    <w:rsid w:val="0041226E"/>
    <w:rsid w:val="004C50E7"/>
    <w:rsid w:val="0056380A"/>
    <w:rsid w:val="00563B33"/>
    <w:rsid w:val="006ACCA6"/>
    <w:rsid w:val="00845171"/>
    <w:rsid w:val="00873D0D"/>
    <w:rsid w:val="009E79C7"/>
    <w:rsid w:val="009F0863"/>
    <w:rsid w:val="00A67490"/>
    <w:rsid w:val="00B1420D"/>
    <w:rsid w:val="00C064B5"/>
    <w:rsid w:val="00CA6CE3"/>
    <w:rsid w:val="00D1CEB7"/>
    <w:rsid w:val="00DD17CF"/>
    <w:rsid w:val="00E21154"/>
    <w:rsid w:val="00FC382E"/>
    <w:rsid w:val="0128329B"/>
    <w:rsid w:val="01A470C9"/>
    <w:rsid w:val="01B5B65E"/>
    <w:rsid w:val="01D428CB"/>
    <w:rsid w:val="020CB151"/>
    <w:rsid w:val="028A9660"/>
    <w:rsid w:val="02A6A08F"/>
    <w:rsid w:val="02AD243F"/>
    <w:rsid w:val="02CBE587"/>
    <w:rsid w:val="02E3607D"/>
    <w:rsid w:val="030B1FD7"/>
    <w:rsid w:val="0366A8E2"/>
    <w:rsid w:val="037552AD"/>
    <w:rsid w:val="037D3BEE"/>
    <w:rsid w:val="03E4CD2B"/>
    <w:rsid w:val="0411F232"/>
    <w:rsid w:val="0449EB6D"/>
    <w:rsid w:val="04953259"/>
    <w:rsid w:val="04C88DD0"/>
    <w:rsid w:val="04F422C5"/>
    <w:rsid w:val="0512E412"/>
    <w:rsid w:val="057A5E3E"/>
    <w:rsid w:val="05962580"/>
    <w:rsid w:val="05E0C476"/>
    <w:rsid w:val="06184DC6"/>
    <w:rsid w:val="062F5076"/>
    <w:rsid w:val="0645067E"/>
    <w:rsid w:val="06BDDC08"/>
    <w:rsid w:val="06BE0498"/>
    <w:rsid w:val="07203256"/>
    <w:rsid w:val="0723CB49"/>
    <w:rsid w:val="073C3430"/>
    <w:rsid w:val="0742E950"/>
    <w:rsid w:val="07D22468"/>
    <w:rsid w:val="08A81F08"/>
    <w:rsid w:val="091B8026"/>
    <w:rsid w:val="09331C2F"/>
    <w:rsid w:val="094D313A"/>
    <w:rsid w:val="096D2F83"/>
    <w:rsid w:val="096F5240"/>
    <w:rsid w:val="0A254AED"/>
    <w:rsid w:val="0A3FF003"/>
    <w:rsid w:val="0A42CFEB"/>
    <w:rsid w:val="0AFDBC74"/>
    <w:rsid w:val="0B19B4B5"/>
    <w:rsid w:val="0B326471"/>
    <w:rsid w:val="0B938F32"/>
    <w:rsid w:val="0BBE910F"/>
    <w:rsid w:val="0C0A38EF"/>
    <w:rsid w:val="0C92ED46"/>
    <w:rsid w:val="0C9BDB4A"/>
    <w:rsid w:val="0CB93066"/>
    <w:rsid w:val="0D002492"/>
    <w:rsid w:val="0D0AB53E"/>
    <w:rsid w:val="0D6389D3"/>
    <w:rsid w:val="0D960850"/>
    <w:rsid w:val="0DE26B09"/>
    <w:rsid w:val="0ED58A77"/>
    <w:rsid w:val="0EE9B4FA"/>
    <w:rsid w:val="0EEEE9A1"/>
    <w:rsid w:val="1023AEA1"/>
    <w:rsid w:val="103090CF"/>
    <w:rsid w:val="10B9B912"/>
    <w:rsid w:val="10D20E91"/>
    <w:rsid w:val="1113EA8A"/>
    <w:rsid w:val="1144A841"/>
    <w:rsid w:val="114AABC8"/>
    <w:rsid w:val="114D952E"/>
    <w:rsid w:val="11516672"/>
    <w:rsid w:val="115A71F0"/>
    <w:rsid w:val="1189E7DB"/>
    <w:rsid w:val="11D8B15E"/>
    <w:rsid w:val="1206DDA2"/>
    <w:rsid w:val="122CE5B1"/>
    <w:rsid w:val="1273CD89"/>
    <w:rsid w:val="127E0A40"/>
    <w:rsid w:val="12A0C645"/>
    <w:rsid w:val="12D97D60"/>
    <w:rsid w:val="1332D496"/>
    <w:rsid w:val="137A3D26"/>
    <w:rsid w:val="13C594C1"/>
    <w:rsid w:val="1463FAE5"/>
    <w:rsid w:val="147D2BCB"/>
    <w:rsid w:val="14B30560"/>
    <w:rsid w:val="14CBF0BB"/>
    <w:rsid w:val="15533099"/>
    <w:rsid w:val="157410EE"/>
    <w:rsid w:val="15D8BC9A"/>
    <w:rsid w:val="164B4E48"/>
    <w:rsid w:val="1653A490"/>
    <w:rsid w:val="1676086E"/>
    <w:rsid w:val="16C4DCDF"/>
    <w:rsid w:val="1712C9E2"/>
    <w:rsid w:val="171A2FBD"/>
    <w:rsid w:val="171B293B"/>
    <w:rsid w:val="174B3824"/>
    <w:rsid w:val="1772644C"/>
    <w:rsid w:val="1786B70E"/>
    <w:rsid w:val="17CA9C57"/>
    <w:rsid w:val="17D6D74C"/>
    <w:rsid w:val="17D8AAAE"/>
    <w:rsid w:val="17DF3B0E"/>
    <w:rsid w:val="17DF3B0E"/>
    <w:rsid w:val="17F1EAD9"/>
    <w:rsid w:val="181A21A8"/>
    <w:rsid w:val="18A2F855"/>
    <w:rsid w:val="18DFF038"/>
    <w:rsid w:val="18E6CFF2"/>
    <w:rsid w:val="18FE5161"/>
    <w:rsid w:val="19027B38"/>
    <w:rsid w:val="195CF86A"/>
    <w:rsid w:val="19698D60"/>
    <w:rsid w:val="19DF4341"/>
    <w:rsid w:val="1A345B3D"/>
    <w:rsid w:val="1A3C407D"/>
    <w:rsid w:val="1A7CB878"/>
    <w:rsid w:val="1AD94075"/>
    <w:rsid w:val="1AE63287"/>
    <w:rsid w:val="1BA97431"/>
    <w:rsid w:val="1C06ECF4"/>
    <w:rsid w:val="1C687CB7"/>
    <w:rsid w:val="1C8B9DB2"/>
    <w:rsid w:val="1C9EA5C0"/>
    <w:rsid w:val="1CBF6AF3"/>
    <w:rsid w:val="1D2EA4A4"/>
    <w:rsid w:val="1D42DA99"/>
    <w:rsid w:val="1DED9BE6"/>
    <w:rsid w:val="1E4C297B"/>
    <w:rsid w:val="1E522BCD"/>
    <w:rsid w:val="1E83E99A"/>
    <w:rsid w:val="1E882083"/>
    <w:rsid w:val="1EC73FFC"/>
    <w:rsid w:val="1F8030D7"/>
    <w:rsid w:val="1F8E75B6"/>
    <w:rsid w:val="1F99A39B"/>
    <w:rsid w:val="1F9F3599"/>
    <w:rsid w:val="1FCBCB02"/>
    <w:rsid w:val="1FCFA945"/>
    <w:rsid w:val="20173297"/>
    <w:rsid w:val="20823F51"/>
    <w:rsid w:val="20A341C0"/>
    <w:rsid w:val="20BD17C3"/>
    <w:rsid w:val="2108A71F"/>
    <w:rsid w:val="211358D1"/>
    <w:rsid w:val="21B6E1D2"/>
    <w:rsid w:val="226D08DA"/>
    <w:rsid w:val="22B0F465"/>
    <w:rsid w:val="2306A4B7"/>
    <w:rsid w:val="2328045B"/>
    <w:rsid w:val="2354A502"/>
    <w:rsid w:val="237818D1"/>
    <w:rsid w:val="23BAB5B4"/>
    <w:rsid w:val="24595E37"/>
    <w:rsid w:val="24775E4B"/>
    <w:rsid w:val="2480F0A4"/>
    <w:rsid w:val="253A3595"/>
    <w:rsid w:val="2561FF99"/>
    <w:rsid w:val="2575B6CA"/>
    <w:rsid w:val="2578571B"/>
    <w:rsid w:val="25ABA6AD"/>
    <w:rsid w:val="262ACB20"/>
    <w:rsid w:val="267D24ED"/>
    <w:rsid w:val="26838C18"/>
    <w:rsid w:val="26D61405"/>
    <w:rsid w:val="26F30B67"/>
    <w:rsid w:val="26FF3B0C"/>
    <w:rsid w:val="27965727"/>
    <w:rsid w:val="2796F3AA"/>
    <w:rsid w:val="27E50751"/>
    <w:rsid w:val="27F6F877"/>
    <w:rsid w:val="2814F5B5"/>
    <w:rsid w:val="285A68CC"/>
    <w:rsid w:val="2887EDCF"/>
    <w:rsid w:val="2987E359"/>
    <w:rsid w:val="298F5F89"/>
    <w:rsid w:val="29A839DD"/>
    <w:rsid w:val="29C6E60C"/>
    <w:rsid w:val="29F16019"/>
    <w:rsid w:val="2A59C938"/>
    <w:rsid w:val="2A9DFD90"/>
    <w:rsid w:val="2AD257F5"/>
    <w:rsid w:val="2B2A0192"/>
    <w:rsid w:val="2B2BF21C"/>
    <w:rsid w:val="2B594CE4"/>
    <w:rsid w:val="2BE409E6"/>
    <w:rsid w:val="2BEE6FC2"/>
    <w:rsid w:val="2C33A4BC"/>
    <w:rsid w:val="2C5F08AE"/>
    <w:rsid w:val="2C7CC646"/>
    <w:rsid w:val="2CC656FE"/>
    <w:rsid w:val="2D052931"/>
    <w:rsid w:val="2D3379BD"/>
    <w:rsid w:val="2D725111"/>
    <w:rsid w:val="2D919A99"/>
    <w:rsid w:val="2DE0A966"/>
    <w:rsid w:val="2E719F6B"/>
    <w:rsid w:val="2F0502EB"/>
    <w:rsid w:val="2F09EA06"/>
    <w:rsid w:val="2F1655BD"/>
    <w:rsid w:val="2F5F3D77"/>
    <w:rsid w:val="2F6C36A1"/>
    <w:rsid w:val="2F980AB9"/>
    <w:rsid w:val="2FC78E8F"/>
    <w:rsid w:val="3006DFF4"/>
    <w:rsid w:val="300AAE54"/>
    <w:rsid w:val="301CBBFF"/>
    <w:rsid w:val="30376AD6"/>
    <w:rsid w:val="30B16B71"/>
    <w:rsid w:val="30CDB852"/>
    <w:rsid w:val="313D467C"/>
    <w:rsid w:val="3179A789"/>
    <w:rsid w:val="31ED214C"/>
    <w:rsid w:val="324D6DEB"/>
    <w:rsid w:val="328DF0B5"/>
    <w:rsid w:val="32A99F38"/>
    <w:rsid w:val="32D40F63"/>
    <w:rsid w:val="33116EA4"/>
    <w:rsid w:val="3342A668"/>
    <w:rsid w:val="335591E2"/>
    <w:rsid w:val="336645B1"/>
    <w:rsid w:val="33684B04"/>
    <w:rsid w:val="337FEF3F"/>
    <w:rsid w:val="33993FF9"/>
    <w:rsid w:val="33D9BFCF"/>
    <w:rsid w:val="344F3FE3"/>
    <w:rsid w:val="3478DB55"/>
    <w:rsid w:val="3487FB55"/>
    <w:rsid w:val="34B83D8C"/>
    <w:rsid w:val="34DA4948"/>
    <w:rsid w:val="3508F6E3"/>
    <w:rsid w:val="353C5F35"/>
    <w:rsid w:val="355542E6"/>
    <w:rsid w:val="35A3FA89"/>
    <w:rsid w:val="35BAEAB9"/>
    <w:rsid w:val="35C054CC"/>
    <w:rsid w:val="35C331F6"/>
    <w:rsid w:val="35EF7E26"/>
    <w:rsid w:val="36154B48"/>
    <w:rsid w:val="363AC36D"/>
    <w:rsid w:val="365F769E"/>
    <w:rsid w:val="365F769E"/>
    <w:rsid w:val="3687771B"/>
    <w:rsid w:val="368AF7CA"/>
    <w:rsid w:val="36A11DB7"/>
    <w:rsid w:val="36A4840B"/>
    <w:rsid w:val="36F80DAA"/>
    <w:rsid w:val="3787BA6D"/>
    <w:rsid w:val="378E3AC1"/>
    <w:rsid w:val="37AFF14F"/>
    <w:rsid w:val="37B00FAC"/>
    <w:rsid w:val="3804DE74"/>
    <w:rsid w:val="381308E0"/>
    <w:rsid w:val="3867A4C6"/>
    <w:rsid w:val="3878EF17"/>
    <w:rsid w:val="38B14D17"/>
    <w:rsid w:val="38D9CF9B"/>
    <w:rsid w:val="390B64E1"/>
    <w:rsid w:val="392531B6"/>
    <w:rsid w:val="395F1EA8"/>
    <w:rsid w:val="396D1EE0"/>
    <w:rsid w:val="39C132A7"/>
    <w:rsid w:val="39C741B9"/>
    <w:rsid w:val="39CDEA7C"/>
    <w:rsid w:val="39CEF695"/>
    <w:rsid w:val="39DAF83D"/>
    <w:rsid w:val="3A159C2B"/>
    <w:rsid w:val="3AC382FD"/>
    <w:rsid w:val="3B7BE120"/>
    <w:rsid w:val="3B85CC84"/>
    <w:rsid w:val="3BA97EBE"/>
    <w:rsid w:val="3BB58D45"/>
    <w:rsid w:val="3BE0B40E"/>
    <w:rsid w:val="3C103979"/>
    <w:rsid w:val="3C858479"/>
    <w:rsid w:val="3CB0D28B"/>
    <w:rsid w:val="3CBA71E7"/>
    <w:rsid w:val="3D07C871"/>
    <w:rsid w:val="3D11A805"/>
    <w:rsid w:val="3D23ABEC"/>
    <w:rsid w:val="3DB66C3D"/>
    <w:rsid w:val="3E87BC5E"/>
    <w:rsid w:val="3F6E8598"/>
    <w:rsid w:val="3F8BBEBE"/>
    <w:rsid w:val="3FC6C9FB"/>
    <w:rsid w:val="404F6430"/>
    <w:rsid w:val="40759B21"/>
    <w:rsid w:val="40A94504"/>
    <w:rsid w:val="40BBA4BD"/>
    <w:rsid w:val="412CB30E"/>
    <w:rsid w:val="417F2BE8"/>
    <w:rsid w:val="42167BA1"/>
    <w:rsid w:val="42236B2D"/>
    <w:rsid w:val="42377B13"/>
    <w:rsid w:val="42854CFC"/>
    <w:rsid w:val="4294EF25"/>
    <w:rsid w:val="429CA83C"/>
    <w:rsid w:val="42DD33E4"/>
    <w:rsid w:val="4376B65F"/>
    <w:rsid w:val="437734AD"/>
    <w:rsid w:val="438040BD"/>
    <w:rsid w:val="438A4D5C"/>
    <w:rsid w:val="438F276E"/>
    <w:rsid w:val="439A3079"/>
    <w:rsid w:val="43B0A4D9"/>
    <w:rsid w:val="446392E9"/>
    <w:rsid w:val="446C83BA"/>
    <w:rsid w:val="44782B75"/>
    <w:rsid w:val="44F6F146"/>
    <w:rsid w:val="45983159"/>
    <w:rsid w:val="45C75E31"/>
    <w:rsid w:val="45D96461"/>
    <w:rsid w:val="46389D19"/>
    <w:rsid w:val="46389D19"/>
    <w:rsid w:val="46E9687B"/>
    <w:rsid w:val="4735ED3B"/>
    <w:rsid w:val="4779768B"/>
    <w:rsid w:val="47E6D0D2"/>
    <w:rsid w:val="480B30E6"/>
    <w:rsid w:val="48CC5678"/>
    <w:rsid w:val="48DB1D76"/>
    <w:rsid w:val="4A1766DC"/>
    <w:rsid w:val="4AFEAFC6"/>
    <w:rsid w:val="4B614F7E"/>
    <w:rsid w:val="4BB5C840"/>
    <w:rsid w:val="4BE5FF5F"/>
    <w:rsid w:val="4BED2680"/>
    <w:rsid w:val="4C099DA5"/>
    <w:rsid w:val="4CCD3D69"/>
    <w:rsid w:val="4D297261"/>
    <w:rsid w:val="4EF89113"/>
    <w:rsid w:val="4F05E714"/>
    <w:rsid w:val="4F5587BA"/>
    <w:rsid w:val="4FB3DF0E"/>
    <w:rsid w:val="4FC0F4BE"/>
    <w:rsid w:val="4FC736B4"/>
    <w:rsid w:val="4FDAFDFE"/>
    <w:rsid w:val="500D20EC"/>
    <w:rsid w:val="502E8F18"/>
    <w:rsid w:val="50412FB2"/>
    <w:rsid w:val="5080985D"/>
    <w:rsid w:val="50A91546"/>
    <w:rsid w:val="50B5DBC9"/>
    <w:rsid w:val="50BF4C27"/>
    <w:rsid w:val="50DB4B47"/>
    <w:rsid w:val="50F3236A"/>
    <w:rsid w:val="5100CAB9"/>
    <w:rsid w:val="511C4804"/>
    <w:rsid w:val="513FE843"/>
    <w:rsid w:val="51D0DB13"/>
    <w:rsid w:val="51E30B45"/>
    <w:rsid w:val="52069F44"/>
    <w:rsid w:val="5217BDE1"/>
    <w:rsid w:val="52EC3905"/>
    <w:rsid w:val="533460F6"/>
    <w:rsid w:val="5375ECE6"/>
    <w:rsid w:val="53F13337"/>
    <w:rsid w:val="543CAA3E"/>
    <w:rsid w:val="543EE79F"/>
    <w:rsid w:val="5465FC5B"/>
    <w:rsid w:val="5470E7EE"/>
    <w:rsid w:val="549CEEFF"/>
    <w:rsid w:val="557BE56E"/>
    <w:rsid w:val="55E12DF4"/>
    <w:rsid w:val="55F0040C"/>
    <w:rsid w:val="560C5E87"/>
    <w:rsid w:val="5661CFA4"/>
    <w:rsid w:val="5672E819"/>
    <w:rsid w:val="568E71FF"/>
    <w:rsid w:val="56E04752"/>
    <w:rsid w:val="5733146A"/>
    <w:rsid w:val="5755254C"/>
    <w:rsid w:val="58035FC2"/>
    <w:rsid w:val="5857DECE"/>
    <w:rsid w:val="58832B43"/>
    <w:rsid w:val="58B72C60"/>
    <w:rsid w:val="59238013"/>
    <w:rsid w:val="592D822C"/>
    <w:rsid w:val="59A69CA9"/>
    <w:rsid w:val="59AD77B1"/>
    <w:rsid w:val="59C44939"/>
    <w:rsid w:val="5A004F08"/>
    <w:rsid w:val="5A004F08"/>
    <w:rsid w:val="5A1437B6"/>
    <w:rsid w:val="5AA5E9FF"/>
    <w:rsid w:val="5AC8AE32"/>
    <w:rsid w:val="5AD57697"/>
    <w:rsid w:val="5AE59AE5"/>
    <w:rsid w:val="5B02CF30"/>
    <w:rsid w:val="5B2B5D7D"/>
    <w:rsid w:val="5B974712"/>
    <w:rsid w:val="5BA4FB0C"/>
    <w:rsid w:val="5BE062B7"/>
    <w:rsid w:val="5BEF1E31"/>
    <w:rsid w:val="5C0BBB15"/>
    <w:rsid w:val="5C44DFFA"/>
    <w:rsid w:val="5C50AD9D"/>
    <w:rsid w:val="5C691266"/>
    <w:rsid w:val="5CB11315"/>
    <w:rsid w:val="5DAD0C6C"/>
    <w:rsid w:val="5DF0D8CA"/>
    <w:rsid w:val="5DF3658F"/>
    <w:rsid w:val="5E00C508"/>
    <w:rsid w:val="5E1B8299"/>
    <w:rsid w:val="5E61D6B3"/>
    <w:rsid w:val="5E63D32D"/>
    <w:rsid w:val="5E74C667"/>
    <w:rsid w:val="5EC9A43A"/>
    <w:rsid w:val="5EDE82B7"/>
    <w:rsid w:val="5F77529C"/>
    <w:rsid w:val="5F7D6C34"/>
    <w:rsid w:val="5FADA34A"/>
    <w:rsid w:val="5FAEAB17"/>
    <w:rsid w:val="5FE7B93B"/>
    <w:rsid w:val="5FF4C0AB"/>
    <w:rsid w:val="6004F2FC"/>
    <w:rsid w:val="6011F47C"/>
    <w:rsid w:val="6076923D"/>
    <w:rsid w:val="60A02E22"/>
    <w:rsid w:val="619F322E"/>
    <w:rsid w:val="61AF4C38"/>
    <w:rsid w:val="61B6D3FC"/>
    <w:rsid w:val="61CC3733"/>
    <w:rsid w:val="61E44B18"/>
    <w:rsid w:val="62437C47"/>
    <w:rsid w:val="624C783E"/>
    <w:rsid w:val="629B04B0"/>
    <w:rsid w:val="62A8D45E"/>
    <w:rsid w:val="62E3B9DE"/>
    <w:rsid w:val="6311DFB4"/>
    <w:rsid w:val="631E2952"/>
    <w:rsid w:val="634F5C5E"/>
    <w:rsid w:val="63507DA0"/>
    <w:rsid w:val="638355A0"/>
    <w:rsid w:val="638B7097"/>
    <w:rsid w:val="638DF75F"/>
    <w:rsid w:val="63A96CCD"/>
    <w:rsid w:val="63B9D6BC"/>
    <w:rsid w:val="647D51FB"/>
    <w:rsid w:val="64CBB48F"/>
    <w:rsid w:val="6536CAFE"/>
    <w:rsid w:val="65AEAB06"/>
    <w:rsid w:val="65CA222E"/>
    <w:rsid w:val="65E12277"/>
    <w:rsid w:val="6647CEFD"/>
    <w:rsid w:val="664FABEB"/>
    <w:rsid w:val="66543E7C"/>
    <w:rsid w:val="668118D3"/>
    <w:rsid w:val="66897847"/>
    <w:rsid w:val="66BFF88D"/>
    <w:rsid w:val="66D8AF6E"/>
    <w:rsid w:val="66FA0283"/>
    <w:rsid w:val="66FD49F4"/>
    <w:rsid w:val="671EEFEF"/>
    <w:rsid w:val="6774573C"/>
    <w:rsid w:val="67B992D8"/>
    <w:rsid w:val="67D92E51"/>
    <w:rsid w:val="6932B80B"/>
    <w:rsid w:val="697DA076"/>
    <w:rsid w:val="6A47597D"/>
    <w:rsid w:val="6A7BE671"/>
    <w:rsid w:val="6A86F8D5"/>
    <w:rsid w:val="6ADAF280"/>
    <w:rsid w:val="6AE761B5"/>
    <w:rsid w:val="6AF43637"/>
    <w:rsid w:val="6B07538B"/>
    <w:rsid w:val="6B6DAF7C"/>
    <w:rsid w:val="6B71DBF4"/>
    <w:rsid w:val="6B880C8E"/>
    <w:rsid w:val="6B9D7E91"/>
    <w:rsid w:val="6BAC5E2C"/>
    <w:rsid w:val="6BCBD429"/>
    <w:rsid w:val="6BCF7355"/>
    <w:rsid w:val="6C0FA280"/>
    <w:rsid w:val="6C477D04"/>
    <w:rsid w:val="6C8C135B"/>
    <w:rsid w:val="6C95A43D"/>
    <w:rsid w:val="6CC97A9B"/>
    <w:rsid w:val="6D0592B7"/>
    <w:rsid w:val="6D48E62F"/>
    <w:rsid w:val="6D597F4B"/>
    <w:rsid w:val="6D7AFF53"/>
    <w:rsid w:val="6D7F52DD"/>
    <w:rsid w:val="6DBC1A4B"/>
    <w:rsid w:val="6E2C9E69"/>
    <w:rsid w:val="6E59BBEC"/>
    <w:rsid w:val="6E97EE55"/>
    <w:rsid w:val="6EC3D3CE"/>
    <w:rsid w:val="6EC6E39C"/>
    <w:rsid w:val="6ED276F5"/>
    <w:rsid w:val="6EDD0069"/>
    <w:rsid w:val="6EF4DC84"/>
    <w:rsid w:val="6F021C28"/>
    <w:rsid w:val="6F4E7FF5"/>
    <w:rsid w:val="6F819722"/>
    <w:rsid w:val="7092D8FF"/>
    <w:rsid w:val="70CD4D42"/>
    <w:rsid w:val="70CEA2C3"/>
    <w:rsid w:val="711C39EA"/>
    <w:rsid w:val="7140043B"/>
    <w:rsid w:val="7144EE90"/>
    <w:rsid w:val="71E91E60"/>
    <w:rsid w:val="71FC1225"/>
    <w:rsid w:val="720FFB16"/>
    <w:rsid w:val="7224A886"/>
    <w:rsid w:val="7259262A"/>
    <w:rsid w:val="725ECFE2"/>
    <w:rsid w:val="728FD1A5"/>
    <w:rsid w:val="72A3ECF6"/>
    <w:rsid w:val="72D69293"/>
    <w:rsid w:val="735CC6EB"/>
    <w:rsid w:val="746BD29B"/>
    <w:rsid w:val="74C74AC9"/>
    <w:rsid w:val="74DBCD35"/>
    <w:rsid w:val="75BEA77D"/>
    <w:rsid w:val="75C66A35"/>
    <w:rsid w:val="75DBAE5B"/>
    <w:rsid w:val="75DE402D"/>
    <w:rsid w:val="75E8A831"/>
    <w:rsid w:val="76284E48"/>
    <w:rsid w:val="764485A0"/>
    <w:rsid w:val="764C6125"/>
    <w:rsid w:val="767D23B5"/>
    <w:rsid w:val="76930918"/>
    <w:rsid w:val="76EC34E3"/>
    <w:rsid w:val="76F55717"/>
    <w:rsid w:val="76FF2EF5"/>
    <w:rsid w:val="77247E4D"/>
    <w:rsid w:val="77460BC4"/>
    <w:rsid w:val="77E80475"/>
    <w:rsid w:val="78A1CB4A"/>
    <w:rsid w:val="78AD0E4A"/>
    <w:rsid w:val="78C517C6"/>
    <w:rsid w:val="7930DE5D"/>
    <w:rsid w:val="79A5F6A8"/>
    <w:rsid w:val="79C62BB7"/>
    <w:rsid w:val="79F33C64"/>
    <w:rsid w:val="7A127648"/>
    <w:rsid w:val="7A1D572E"/>
    <w:rsid w:val="7B54C02D"/>
    <w:rsid w:val="7B58F617"/>
    <w:rsid w:val="7B60B660"/>
    <w:rsid w:val="7C3DD9AF"/>
    <w:rsid w:val="7C7436A7"/>
    <w:rsid w:val="7CC5B5BD"/>
    <w:rsid w:val="7D27D08D"/>
    <w:rsid w:val="7E319815"/>
    <w:rsid w:val="7E6291E0"/>
    <w:rsid w:val="7E6D95D0"/>
    <w:rsid w:val="7E844101"/>
    <w:rsid w:val="7EA33F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03C7057"/>
  <w15:docId w15:val="{A445C59F-2240-4813-BAE3-943BC42407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unhideWhenUsed="1" w:qFormat="1"/>
    <w:lsdException w:name="footer" w:uiPriority="99" w:unhideWhenUsed="1" w:qFormat="1"/>
    <w:lsdException w:name="caption" w:semiHidden="1" w:unhideWhenUsed="1" w:qFormat="1"/>
    <w:lsdException w:name="table of figures" w:uiPriority="99"/>
    <w:lsdException w:name="Title" w:qFormat="1"/>
    <w:lsdException w:name="Default Paragraph Font" w:uiPriority="1" w:semiHidden="1" w:unhideWhenUsed="1" w:qFormat="1"/>
    <w:lsdException w:name="Subtitle" w:qFormat="1"/>
    <w:lsdException w:name="Hyperlink" w:uiPriority="99" w:unhideWhenUsed="1"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HTML Code" w:qFormat="1"/>
    <w:lsdException w:name="Normal Table" w:uiPriority="99"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line="276" w:lineRule="auto"/>
    </w:pPr>
    <w:rPr>
      <w:rFonts w:ascii="Arial" w:hAnsi="Arial" w:eastAsia="Arial" w:cs="Arial"/>
      <w:sz w:val="22"/>
      <w:szCs w:val="22"/>
      <w:lang w:val="vi" w:eastAsia="ja-JP"/>
    </w:rPr>
  </w:style>
  <w:style w:type="paragraph" w:styleId="Heading1">
    <w:name w:val="heading 1"/>
    <w:qFormat/>
    <w:pPr>
      <w:keepNext/>
      <w:keepLines/>
      <w:spacing w:before="400" w:after="120"/>
      <w:outlineLvl w:val="0"/>
    </w:pPr>
    <w:rPr>
      <w:sz w:val="40"/>
      <w:szCs w:val="40"/>
      <w:lang w:val="en-GB" w:eastAsia="ja-JP"/>
    </w:rPr>
  </w:style>
  <w:style w:type="paragraph" w:styleId="Heading2">
    <w:name w:val="heading 2"/>
    <w:qFormat/>
    <w:pPr>
      <w:keepNext/>
      <w:keepLines/>
      <w:spacing w:before="360" w:after="120"/>
      <w:outlineLvl w:val="1"/>
    </w:pPr>
    <w:rPr>
      <w:sz w:val="32"/>
      <w:szCs w:val="32"/>
      <w:lang w:val="en-GB" w:eastAsia="ja-JP"/>
    </w:rPr>
  </w:style>
  <w:style w:type="paragraph" w:styleId="Heading3">
    <w:name w:val="heading 3"/>
    <w:qFormat/>
    <w:pPr>
      <w:keepNext/>
      <w:keepLines/>
      <w:spacing w:before="320" w:after="80"/>
      <w:outlineLvl w:val="2"/>
    </w:pPr>
    <w:rPr>
      <w:color w:val="434343"/>
      <w:sz w:val="28"/>
      <w:szCs w:val="28"/>
      <w:lang w:val="en-GB" w:eastAsia="ja-JP"/>
    </w:rPr>
  </w:style>
  <w:style w:type="paragraph" w:styleId="Heading4">
    <w:name w:val="heading 4"/>
    <w:qFormat/>
    <w:pPr>
      <w:keepNext/>
      <w:keepLines/>
      <w:spacing w:before="280" w:after="80"/>
      <w:outlineLvl w:val="3"/>
    </w:pPr>
    <w:rPr>
      <w:color w:val="666666"/>
      <w:sz w:val="24"/>
      <w:szCs w:val="24"/>
      <w:lang w:val="en-GB" w:eastAsia="ja-JP"/>
    </w:rPr>
  </w:style>
  <w:style w:type="paragraph" w:styleId="Heading5">
    <w:name w:val="heading 5"/>
    <w:qFormat/>
    <w:pPr>
      <w:keepNext/>
      <w:keepLines/>
      <w:spacing w:before="240" w:after="80"/>
      <w:outlineLvl w:val="4"/>
    </w:pPr>
    <w:rPr>
      <w:color w:val="666666"/>
      <w:sz w:val="22"/>
      <w:szCs w:val="22"/>
      <w:lang w:val="en-GB" w:eastAsia="ja-JP"/>
    </w:rPr>
  </w:style>
  <w:style w:type="paragraph" w:styleId="Heading6">
    <w:name w:val="heading 6"/>
    <w:qFormat/>
    <w:pPr>
      <w:keepNext/>
      <w:keepLines/>
      <w:spacing w:before="240" w:after="80"/>
      <w:outlineLvl w:val="5"/>
    </w:pPr>
    <w:rPr>
      <w:i/>
      <w:iCs/>
      <w:color w:val="666666"/>
      <w:sz w:val="22"/>
      <w:szCs w:val="22"/>
      <w:lang w:val="en-GB"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nhideWhenUsed/>
    <w:qFormat/>
    <w:rPr>
      <w:rFonts w:eastAsia="SimHei"/>
      <w:sz w:val="20"/>
    </w:rPr>
  </w:style>
  <w:style w:type="paragraph" w:styleId="Footer">
    <w:name w:val="footer"/>
    <w:uiPriority w:val="99"/>
    <w:unhideWhenUsed/>
    <w:qFormat/>
    <w:pPr>
      <w:tabs>
        <w:tab w:val="center" w:pos="4680"/>
        <w:tab w:val="right" w:pos="9360"/>
      </w:tabs>
    </w:pPr>
    <w:rPr>
      <w:lang w:val="en-GB" w:eastAsia="ja-JP"/>
    </w:rPr>
  </w:style>
  <w:style w:type="paragraph" w:styleId="Header">
    <w:name w:val="header"/>
    <w:uiPriority w:val="99"/>
    <w:unhideWhenUsed/>
    <w:qFormat/>
    <w:pPr>
      <w:tabs>
        <w:tab w:val="center" w:pos="4680"/>
        <w:tab w:val="right" w:pos="9360"/>
      </w:tabs>
    </w:pPr>
    <w:rPr>
      <w:lang w:val="en-GB" w:eastAsia="ja-JP"/>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qFormat/>
    <w:pPr>
      <w:keepNext/>
      <w:keepLines/>
      <w:spacing w:after="320"/>
    </w:pPr>
    <w:rPr>
      <w:rFonts w:ascii="Arial" w:hAnsi="Arial" w:eastAsia="Arial" w:cs="Arial"/>
      <w:color w:val="666666"/>
      <w:sz w:val="30"/>
      <w:szCs w:val="30"/>
      <w:lang w:val="en-GB" w:eastAsia="ja-JP"/>
    </w:rPr>
  </w:style>
  <w:style w:type="table" w:styleId="TableGrid">
    <w:name w:val="Table Grid"/>
    <w:basedOn w:val="TableNormal"/>
    <w:qFormat/>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qFormat/>
    <w:pPr>
      <w:keepNext/>
      <w:keepLines/>
      <w:spacing w:after="60"/>
    </w:pPr>
    <w:rPr>
      <w:sz w:val="52"/>
      <w:szCs w:val="52"/>
      <w:lang w:val="en-GB" w:eastAsia="ja-JP"/>
    </w:rPr>
  </w:style>
  <w:style w:type="paragraph" w:styleId="TOC1">
    <w:name w:val="toc 1"/>
    <w:uiPriority w:val="39"/>
    <w:qFormat/>
    <w:rPr>
      <w:lang w:val="en-GB" w:eastAsia="ja-JP"/>
    </w:rPr>
  </w:style>
  <w:style w:type="paragraph" w:styleId="TOC2">
    <w:name w:val="toc 2"/>
    <w:uiPriority w:val="39"/>
    <w:qFormat/>
    <w:pPr>
      <w:ind w:left="420"/>
    </w:pPr>
    <w:rPr>
      <w:lang w:val="en-GB" w:eastAsia="ja-JP"/>
    </w:rPr>
  </w:style>
  <w:style w:type="paragraph" w:styleId="TOC3">
    <w:name w:val="toc 3"/>
    <w:uiPriority w:val="39"/>
    <w:qFormat/>
    <w:pPr>
      <w:ind w:left="840"/>
    </w:pPr>
    <w:rPr>
      <w:lang w:val="en-GB" w:eastAsia="ja-JP"/>
    </w:rPr>
  </w:style>
  <w:style w:type="table" w:styleId="TableNormal0" w:customStyle="1">
    <w:name w:val="TableNormal"/>
    <w:qFormat/>
    <w:tblPr>
      <w:tblCellMar>
        <w:top w:w="100" w:type="dxa"/>
        <w:left w:w="100" w:type="dxa"/>
        <w:bottom w:w="100" w:type="dxa"/>
        <w:right w:w="100" w:type="dxa"/>
      </w:tblCellMar>
    </w:tblPr>
  </w:style>
  <w:style w:type="paragraph" w:styleId="ListParagraph">
    <w:name w:val="List Paragraph"/>
    <w:uiPriority w:val="34"/>
    <w:qFormat/>
    <w:pPr>
      <w:ind w:left="720"/>
      <w:contextualSpacing/>
    </w:pPr>
    <w:rPr>
      <w:lang w:val="en-GB" w:eastAsia="ja-JP"/>
    </w:rPr>
  </w:style>
  <w:style w:type="character" w:styleId="font21" w:customStyle="1">
    <w:name w:val="font21"/>
    <w:qFormat/>
    <w:rPr>
      <w:rFonts w:hint="default" w:ascii="Arial" w:hAnsi="Arial" w:cs="Arial"/>
      <w:color w:val="1F1F1F"/>
      <w:sz w:val="22"/>
      <w:szCs w:val="22"/>
      <w:u w:val="none"/>
    </w:rPr>
  </w:style>
  <w:style w:type="paragraph" w:styleId="TableofFigures">
    <w:name w:val="table of figures"/>
    <w:basedOn w:val="Normal"/>
    <w:next w:val="Normal"/>
    <w:uiPriority w:val="99"/>
    <w:rsid w:val="00CA6CE3"/>
  </w:style>
  <w:style w:type="paragraph" w:styleId="TOC4">
    <w:name w:val="toc 4"/>
    <w:basedOn w:val="Normal"/>
    <w:next w:val="Normal"/>
    <w:autoRedefine/>
    <w:uiPriority w:val="39"/>
    <w:unhideWhenUsed/>
    <w:rsid w:val="00CA6CE3"/>
    <w:pPr>
      <w:spacing w:after="100" w:line="259" w:lineRule="auto"/>
      <w:ind w:left="660"/>
    </w:pPr>
    <w:rPr>
      <w:rFonts w:asciiTheme="minorHAnsi" w:hAnsiTheme="minorHAnsi" w:eastAsiaTheme="minorEastAsia" w:cstheme="minorBidi"/>
      <w:kern w:val="2"/>
      <w:lang w:val="en-US" w:eastAsia="en-US"/>
      <w14:ligatures w14:val="standardContextual"/>
    </w:rPr>
  </w:style>
  <w:style w:type="paragraph" w:styleId="TOC5">
    <w:name w:val="toc 5"/>
    <w:basedOn w:val="Normal"/>
    <w:next w:val="Normal"/>
    <w:autoRedefine/>
    <w:uiPriority w:val="39"/>
    <w:unhideWhenUsed/>
    <w:rsid w:val="00CA6CE3"/>
    <w:pPr>
      <w:spacing w:after="100" w:line="259" w:lineRule="auto"/>
      <w:ind w:left="880"/>
    </w:pPr>
    <w:rPr>
      <w:rFonts w:asciiTheme="minorHAnsi" w:hAnsiTheme="minorHAnsi" w:eastAsiaTheme="minorEastAsia" w:cstheme="minorBidi"/>
      <w:kern w:val="2"/>
      <w:lang w:val="en-US" w:eastAsia="en-US"/>
      <w14:ligatures w14:val="standardContextual"/>
    </w:rPr>
  </w:style>
  <w:style w:type="paragraph" w:styleId="TOC6">
    <w:name w:val="toc 6"/>
    <w:basedOn w:val="Normal"/>
    <w:next w:val="Normal"/>
    <w:autoRedefine/>
    <w:uiPriority w:val="39"/>
    <w:unhideWhenUsed/>
    <w:rsid w:val="00CA6CE3"/>
    <w:pPr>
      <w:spacing w:after="100" w:line="259" w:lineRule="auto"/>
      <w:ind w:left="1100"/>
    </w:pPr>
    <w:rPr>
      <w:rFonts w:asciiTheme="minorHAnsi" w:hAnsiTheme="minorHAnsi" w:eastAsiaTheme="minorEastAsia" w:cstheme="minorBidi"/>
      <w:kern w:val="2"/>
      <w:lang w:val="en-US" w:eastAsia="en-US"/>
      <w14:ligatures w14:val="standardContextual"/>
    </w:rPr>
  </w:style>
  <w:style w:type="paragraph" w:styleId="TOC7">
    <w:name w:val="toc 7"/>
    <w:basedOn w:val="Normal"/>
    <w:next w:val="Normal"/>
    <w:autoRedefine/>
    <w:uiPriority w:val="39"/>
    <w:unhideWhenUsed/>
    <w:rsid w:val="00CA6CE3"/>
    <w:pPr>
      <w:spacing w:after="100" w:line="259" w:lineRule="auto"/>
      <w:ind w:left="1320"/>
    </w:pPr>
    <w:rPr>
      <w:rFonts w:asciiTheme="minorHAnsi" w:hAnsiTheme="minorHAnsi" w:eastAsiaTheme="minorEastAsia" w:cstheme="minorBidi"/>
      <w:kern w:val="2"/>
      <w:lang w:val="en-US" w:eastAsia="en-US"/>
      <w14:ligatures w14:val="standardContextual"/>
    </w:rPr>
  </w:style>
  <w:style w:type="paragraph" w:styleId="TOC8">
    <w:name w:val="toc 8"/>
    <w:basedOn w:val="Normal"/>
    <w:next w:val="Normal"/>
    <w:autoRedefine/>
    <w:uiPriority w:val="39"/>
    <w:unhideWhenUsed/>
    <w:rsid w:val="00CA6CE3"/>
    <w:pPr>
      <w:spacing w:after="100" w:line="259" w:lineRule="auto"/>
      <w:ind w:left="1540"/>
    </w:pPr>
    <w:rPr>
      <w:rFonts w:asciiTheme="minorHAnsi" w:hAnsiTheme="minorHAnsi" w:eastAsiaTheme="minorEastAsia" w:cstheme="minorBidi"/>
      <w:kern w:val="2"/>
      <w:lang w:val="en-US" w:eastAsia="en-US"/>
      <w14:ligatures w14:val="standardContextual"/>
    </w:rPr>
  </w:style>
  <w:style w:type="paragraph" w:styleId="TOC9">
    <w:name w:val="toc 9"/>
    <w:basedOn w:val="Normal"/>
    <w:next w:val="Normal"/>
    <w:autoRedefine/>
    <w:uiPriority w:val="39"/>
    <w:unhideWhenUsed/>
    <w:rsid w:val="00CA6CE3"/>
    <w:pPr>
      <w:spacing w:after="100" w:line="259" w:lineRule="auto"/>
      <w:ind w:left="1760"/>
    </w:pPr>
    <w:rPr>
      <w:rFonts w:asciiTheme="minorHAnsi" w:hAnsiTheme="minorHAnsi" w:eastAsiaTheme="minorEastAsia"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CA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5.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4.xml" Id="rId14" /><Relationship Type="http://schemas.openxmlformats.org/officeDocument/2006/relationships/fontTable" Target="fontTable.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image" Target="/media/imagef.png" Id="rId1887650443" /><Relationship Type="http://schemas.openxmlformats.org/officeDocument/2006/relationships/image" Target="/media/image10.png" Id="rId648879185" /><Relationship Type="http://schemas.openxmlformats.org/officeDocument/2006/relationships/image" Target="/media/image11.png" Id="rId386725302" /><Relationship Type="http://schemas.openxmlformats.org/officeDocument/2006/relationships/image" Target="/media/image12.png" Id="rId1487651902" /><Relationship Type="http://schemas.openxmlformats.org/officeDocument/2006/relationships/image" Target="/media/image13.png" Id="rId1314049070"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1A814-5AA0-4922-A671-996C45D2FC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lieuv</dc:creator>
  <lastModifiedBy>ĐINH THÀNH ĐẠT</lastModifiedBy>
  <revision>15</revision>
  <dcterms:created xsi:type="dcterms:W3CDTF">2026-07-01T11:09:00.0000000Z</dcterms:created>
  <dcterms:modified xsi:type="dcterms:W3CDTF">2026-07-04T12:15:56.8434040Z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eyJoZGlkIjoiZDQwZmZhZmI2NjZmYjk1MmE5ZDFkYWJkMTUwNTc1ODQiLCJ1c2VySWQiOiIxMzkxOTU3MjM2ODEwIn0=</vt:lpwstr>
  </property>
  <property fmtid="{D5CDD505-2E9C-101B-9397-08002B2CF9AE}" pid="3" name="KSOProductBuildVer">
    <vt:lpwstr>1033-12.1.0.26880</vt:lpwstr>
  </property>
  <property fmtid="{D5CDD505-2E9C-101B-9397-08002B2CF9AE}" pid="4" name="ICV">
    <vt:lpwstr>7814DE7B21D34BE8AC256D841E7CD77F_13</vt:lpwstr>
  </property>
</Properties>
</file>