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B1420D" w:rsidRDefault="00000000" w14:paraId="6E6C1077" w14:textId="77777777">
      <w:pPr>
        <w:spacing w:before="220" w:after="120" w:line="360" w:lineRule="auto"/>
        <w:jc w:val="center"/>
        <w:rPr>
          <w:rFonts w:ascii="Times New Roman" w:hAnsi="Times New Roman" w:eastAsia="Times New Roman" w:cs="Times New Roman"/>
          <w:b/>
          <w:bCs/>
          <w:sz w:val="28"/>
          <w:szCs w:val="28"/>
        </w:rPr>
      </w:pPr>
      <w:r>
        <w:rPr>
          <w:rFonts w:ascii="Times New Roman" w:hAnsi="Times New Roman" w:cs="Times New Roman"/>
          <w:noProof/>
          <w:sz w:val="28"/>
          <w:szCs w:val="28"/>
        </w:rPr>
        <w:drawing>
          <wp:anchor distT="114300" distB="114300" distL="114300" distR="114300" simplePos="0" relativeHeight="251659264" behindDoc="1" locked="0" layoutInCell="1" allowOverlap="1" wp14:anchorId="36D5BE06" wp14:editId="40E7CC03">
            <wp:simplePos x="0" y="0"/>
            <wp:positionH relativeFrom="column">
              <wp:posOffset>0</wp:posOffset>
            </wp:positionH>
            <wp:positionV relativeFrom="paragraph">
              <wp:posOffset>114300</wp:posOffset>
            </wp:positionV>
            <wp:extent cx="6148705" cy="946785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8"/>
                    <a:srcRect/>
                    <a:stretch>
                      <a:fillRect/>
                    </a:stretch>
                  </pic:blipFill>
                  <pic:spPr>
                    <a:xfrm>
                      <a:off x="0" y="0"/>
                      <a:ext cx="6148388" cy="9467700"/>
                    </a:xfrm>
                    <a:prstGeom prst="rect">
                      <a:avLst/>
                    </a:prstGeom>
                  </pic:spPr>
                </pic:pic>
              </a:graphicData>
            </a:graphic>
          </wp:anchor>
        </w:drawing>
      </w:r>
    </w:p>
    <w:p w:rsidR="00B1420D" w:rsidRDefault="00000000" w14:paraId="42C093C0" w14:textId="77777777">
      <w:pPr>
        <w:spacing w:before="220" w:after="120"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MINISTRY OF TRANSPORT</w:t>
      </w:r>
    </w:p>
    <w:p w:rsidR="00B1420D" w:rsidRDefault="00000000" w14:paraId="70F10397" w14:textId="77777777">
      <w:pPr>
        <w:tabs>
          <w:tab w:val="left" w:pos="566"/>
        </w:tabs>
        <w:spacing w:before="220" w:after="120"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w:t>
        <w:tab/>
        <w:t>HO CHI MINH CITY UNIVERSITY OF TRANSPORT</w:t>
      </w:r>
    </w:p>
    <w:p w:rsidR="00B1420D" w:rsidRDefault="00000000" w14:paraId="6923A5B3" w14:textId="77777777">
      <w:pPr>
        <w:spacing w:before="220" w:after="120"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INSTITUTE OF HIGH-QUALITY TRAINING</w:t>
      </w:r>
    </w:p>
    <w:p w:rsidR="00B1420D" w:rsidRDefault="00000000" w14:paraId="1798A8F5" w14:textId="77777777">
      <w:pPr>
        <w:spacing w:before="220" w:after="120"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———&amp; ———</w:t>
      </w:r>
    </w:p>
    <w:p w:rsidR="00B1420D" w:rsidRDefault="00000000" w14:paraId="56968C2E" w14:textId="77777777">
      <w:pPr>
        <w:spacing w:before="220" w:after="120"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noProof/>
          <w:sz w:val="28"/>
          <w:szCs w:val="28"/>
        </w:rPr>
        <w:drawing>
          <wp:inline distT="114300" distB="114300" distL="114300" distR="114300" wp14:anchorId="178A7525" wp14:editId="35BCCF0E">
            <wp:extent cx="3636645" cy="74866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9"/>
                    <a:srcRect/>
                    <a:stretch>
                      <a:fillRect/>
                    </a:stretch>
                  </pic:blipFill>
                  <pic:spPr>
                    <a:xfrm>
                      <a:off x="0" y="0"/>
                      <a:ext cx="3637125" cy="749085"/>
                    </a:xfrm>
                    <a:prstGeom prst="rect">
                      <a:avLst/>
                    </a:prstGeom>
                  </pic:spPr>
                </pic:pic>
              </a:graphicData>
            </a:graphic>
          </wp:inline>
        </w:drawing>
      </w:r>
    </w:p>
    <w:p w:rsidR="00B1420D" w:rsidRDefault="00000000" w14:paraId="688C9DFF" w14:textId="77777777">
      <w:pPr>
        <w:spacing w:before="220" w:after="120"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REPORT</w:t>
      </w:r>
    </w:p>
    <w:p w:rsidR="00B1420D" w:rsidRDefault="00000000" w14:paraId="75961EF1" w14:textId="77777777">
      <w:pPr>
        <w:spacing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TOPIC: </w:t>
      </w:r>
    </w:p>
    <w:p w:rsidR="00B1420D" w:rsidRDefault="00000000" w14:paraId="1B2E058E" w14:textId="77777777">
      <w:pPr>
        <w:spacing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BUILDING THE CHATTIES APP BASED ON DISCORD</w:t>
      </w:r>
    </w:p>
    <w:p w:rsidR="00B1420D" w:rsidRDefault="00B1420D" w14:paraId="4F97D1C1" w14:textId="77777777">
      <w:pPr>
        <w:spacing w:line="360" w:lineRule="auto"/>
        <w:jc w:val="center"/>
        <w:rPr>
          <w:rFonts w:ascii="Times New Roman" w:hAnsi="Times New Roman" w:eastAsia="Times New Roman" w:cs="Times New Roman"/>
          <w:b/>
          <w:bCs/>
          <w:sz w:val="28"/>
          <w:szCs w:val="28"/>
        </w:rPr>
      </w:pPr>
    </w:p>
    <w:p w:rsidR="00B1420D" w:rsidRDefault="00000000" w14:paraId="0E56C9A9" w14:textId="77777777">
      <w:p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w:t>
        <w:tab/>
        <w:t xml:space="preserve">Instructor: </w:t>
      </w:r>
    </w:p>
    <w:p w:rsidR="00B1420D" w:rsidRDefault="00000000" w14:paraId="32830521" w14:textId="77777777">
      <w:p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w:t>
        <w:tab/>
        <w:t>COURSE: NETWORK PROGRAMMING</w:t>
      </w:r>
    </w:p>
    <w:p w:rsidR="00B1420D" w:rsidRDefault="00000000" w14:paraId="67688752" w14:textId="77777777">
      <w:p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w:t>
        <w:tab/>
        <w:t xml:space="preserve">CLASS:                                                   </w:t>
        <w:tab/>
      </w:r>
    </w:p>
    <w:p w:rsidR="00B1420D" w:rsidRDefault="00000000" w14:paraId="301C47CE" w14:textId="77777777">
      <w:p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w:t>
        <w:tab/>
        <w:t>Group 2:</w:t>
      </w:r>
    </w:p>
    <w:p w:rsidR="00B1420D" w:rsidRDefault="00000000" w14:paraId="47FB7CB5" w14:textId="77777777">
      <w:pPr>
        <w:tabs>
          <w:tab w:val="left" w:pos="2130"/>
        </w:tabs>
        <w:spacing w:line="36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w:t>
      </w:r>
      <w:r>
        <w:tab/>
      </w:r>
      <w:r>
        <w:rPr>
          <w:rFonts w:ascii="Times New Roman" w:hAnsi="Times New Roman" w:eastAsia="Times New Roman" w:cs="Times New Roman"/>
          <w:b/>
          <w:bCs/>
          <w:sz w:val="28"/>
          <w:szCs w:val="28"/>
        </w:rPr>
        <w:t xml:space="preserve">1. </w:t>
      </w:r>
      <w:r>
        <w:rPr>
          <w:rFonts w:ascii="Times New Roman" w:hAnsi="Times New Roman" w:eastAsia="Times New Roman" w:cs="Times New Roman"/>
          <w:b/>
          <w:bCs/>
          <w:color w:val="081B3A"/>
          <w:sz w:val="28"/>
          <w:szCs w:val="28"/>
        </w:rPr>
        <w:t>Nguyễn Đăng Khôi - 079206030087</w:t>
      </w:r>
    </w:p>
    <w:p w:rsidR="00B1420D" w:rsidRDefault="00000000" w14:paraId="15EC018D" w14:textId="77777777">
      <w:pPr>
        <w:tabs>
          <w:tab w:val="left" w:pos="2115"/>
        </w:tabs>
        <w:spacing w:line="360" w:lineRule="auto"/>
        <w:ind w:left="2115" w:right="40"/>
        <w:jc w:val="both"/>
        <w:rPr>
          <w:rFonts w:ascii="Times New Roman" w:hAnsi="Times New Roman" w:eastAsia="Times New Roman" w:cs="Times New Roman"/>
          <w:b/>
          <w:bCs/>
          <w:sz w:val="28"/>
          <w:szCs w:val="28"/>
          <w:lang w:val="vi-VN"/>
        </w:rPr>
      </w:pPr>
      <w:r>
        <w:rPr>
          <w:rFonts w:ascii="Times New Roman" w:hAnsi="Times New Roman" w:eastAsia="Times New Roman" w:cs="Times New Roman"/>
          <w:b/>
          <w:bCs/>
          <w:sz w:val="28"/>
          <w:szCs w:val="28"/>
          <w:lang w:val="vi-VN"/>
        </w:rPr>
        <w:t>2. Trần Thanh Nhân   - 080206012993</w:t>
      </w:r>
    </w:p>
    <w:p w:rsidR="00B1420D" w:rsidRDefault="00000000" w14:paraId="1A0430E0" w14:textId="77777777">
      <w:pPr>
        <w:tabs>
          <w:tab w:val="left" w:pos="2115"/>
        </w:tabs>
        <w:spacing w:line="360" w:lineRule="auto"/>
        <w:ind w:right="4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w:t>
      </w:r>
      <w:r>
        <w:tab/>
      </w:r>
      <w:r>
        <w:rPr>
          <w:rFonts w:ascii="Times New Roman" w:hAnsi="Times New Roman" w:eastAsia="Times New Roman" w:cs="Times New Roman"/>
          <w:b/>
          <w:bCs/>
          <w:sz w:val="28"/>
          <w:szCs w:val="28"/>
        </w:rPr>
        <w:t xml:space="preserve">3. Đỗ Thiên Phúc </w:t>
      </w:r>
      <w:r>
        <w:rPr>
          <w:rFonts w:ascii="Times New Roman" w:hAnsi="Times New Roman" w:eastAsia="Times New Roman" w:cs="Times New Roman"/>
          <w:b/>
          <w:bCs/>
          <w:sz w:val="28"/>
          <w:szCs w:val="28"/>
          <w:lang w:val="vi-VN"/>
        </w:rPr>
        <w:t xml:space="preserve">        </w:t>
      </w:r>
      <w:r>
        <w:rPr>
          <w:rFonts w:ascii="Times New Roman" w:hAnsi="Times New Roman" w:eastAsia="Times New Roman" w:cs="Times New Roman"/>
          <w:b/>
          <w:bCs/>
          <w:sz w:val="28"/>
          <w:szCs w:val="28"/>
        </w:rPr>
        <w:t xml:space="preserve">- 075206003542 </w:t>
      </w:r>
    </w:p>
    <w:p w:rsidR="00B1420D" w:rsidRDefault="00000000" w14:paraId="2DD3D320" w14:textId="77777777">
      <w:pPr>
        <w:tabs>
          <w:tab w:val="left" w:pos="2115"/>
        </w:tabs>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w:t>
      </w:r>
      <w:r>
        <w:tab/>
      </w:r>
      <w:r>
        <w:rPr>
          <w:rFonts w:ascii="Times New Roman" w:hAnsi="Times New Roman" w:eastAsia="Times New Roman" w:cs="Times New Roman"/>
          <w:b/>
          <w:bCs/>
          <w:sz w:val="28"/>
          <w:szCs w:val="28"/>
        </w:rPr>
        <w:t>4. Đinh Thành Đạt</w:t>
      </w:r>
      <w:r>
        <w:rPr>
          <w:rFonts w:ascii="Times New Roman" w:hAnsi="Times New Roman" w:eastAsia="Times New Roman" w:cs="Times New Roman"/>
          <w:b/>
          <w:bCs/>
          <w:sz w:val="28"/>
          <w:szCs w:val="28"/>
          <w:lang w:val="vi-VN"/>
        </w:rPr>
        <w:t xml:space="preserve">      </w:t>
      </w:r>
      <w:r>
        <w:rPr>
          <w:rFonts w:ascii="Times New Roman" w:hAnsi="Times New Roman" w:eastAsia="Times New Roman" w:cs="Times New Roman"/>
          <w:b/>
          <w:bCs/>
          <w:sz w:val="28"/>
          <w:szCs w:val="28"/>
        </w:rPr>
        <w:t xml:space="preserve"> - 072206000894</w:t>
      </w:r>
    </w:p>
    <w:p w:rsidR="00B1420D" w:rsidRDefault="00000000" w14:paraId="32572C9F" w14:textId="77777777">
      <w:pPr>
        <w:tabs>
          <w:tab w:val="left" w:pos="2115"/>
        </w:tabs>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w:t>
      </w:r>
      <w:r>
        <w:tab/>
      </w:r>
      <w:r>
        <w:rPr>
          <w:rFonts w:ascii="Times New Roman" w:hAnsi="Times New Roman" w:eastAsia="Times New Roman" w:cs="Times New Roman"/>
          <w:b/>
          <w:bCs/>
          <w:sz w:val="28"/>
          <w:szCs w:val="28"/>
        </w:rPr>
        <w:t xml:space="preserve">5. </w:t>
      </w:r>
      <w:r>
        <w:rPr>
          <w:rFonts w:ascii="Times New Roman" w:hAnsi="Times New Roman" w:eastAsia="Times New Roman" w:cs="Times New Roman"/>
          <w:b/>
          <w:bCs/>
          <w:color w:val="081B3A"/>
          <w:sz w:val="28"/>
          <w:szCs w:val="28"/>
        </w:rPr>
        <w:t>Trần Công Quốc</w:t>
      </w:r>
      <w:r>
        <w:rPr>
          <w:rFonts w:ascii="Times New Roman" w:hAnsi="Times New Roman" w:eastAsia="Times New Roman" w:cs="Times New Roman"/>
          <w:b/>
          <w:bCs/>
          <w:color w:val="081B3A"/>
          <w:sz w:val="28"/>
          <w:szCs w:val="28"/>
          <w:lang w:val="vi-VN"/>
        </w:rPr>
        <w:t xml:space="preserve">     </w:t>
      </w:r>
      <w:r>
        <w:rPr>
          <w:rFonts w:ascii="Times New Roman" w:hAnsi="Times New Roman" w:eastAsia="Times New Roman" w:cs="Times New Roman"/>
          <w:b/>
          <w:bCs/>
          <w:color w:val="081B3A"/>
          <w:sz w:val="28"/>
          <w:szCs w:val="28"/>
        </w:rPr>
        <w:t xml:space="preserve"> - 049206006580</w:t>
      </w:r>
    </w:p>
    <w:p w:rsidR="00B1420D" w:rsidRDefault="00000000" w14:paraId="555799DD" w14:textId="77777777">
      <w:pPr>
        <w:tabs>
          <w:tab w:val="left" w:pos="2125"/>
        </w:tabs>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w:t>
      </w:r>
      <w:r>
        <w:tab/>
      </w:r>
      <w:r>
        <w:rPr>
          <w:rFonts w:ascii="Times New Roman" w:hAnsi="Times New Roman" w:eastAsia="Times New Roman" w:cs="Times New Roman"/>
          <w:b/>
          <w:bCs/>
          <w:sz w:val="28"/>
          <w:szCs w:val="28"/>
        </w:rPr>
        <w:t xml:space="preserve">6. </w:t>
      </w:r>
      <w:r>
        <w:rPr>
          <w:rFonts w:ascii="Times New Roman" w:hAnsi="Times New Roman" w:eastAsia="Times New Roman" w:cs="Times New Roman"/>
          <w:b/>
          <w:bCs/>
          <w:color w:val="081B3A"/>
          <w:sz w:val="28"/>
          <w:szCs w:val="28"/>
        </w:rPr>
        <w:t>Phạm Gia Khiêm</w:t>
      </w:r>
      <w:r>
        <w:rPr>
          <w:rFonts w:ascii="Times New Roman" w:hAnsi="Times New Roman" w:eastAsia="Times New Roman" w:cs="Times New Roman"/>
          <w:b/>
          <w:bCs/>
          <w:color w:val="081B3A"/>
          <w:sz w:val="28"/>
          <w:szCs w:val="28"/>
          <w:lang w:val="vi-VN"/>
        </w:rPr>
        <w:t xml:space="preserve">     </w:t>
      </w:r>
      <w:r>
        <w:rPr>
          <w:rFonts w:ascii="Times New Roman" w:hAnsi="Times New Roman" w:eastAsia="Times New Roman" w:cs="Times New Roman"/>
          <w:b/>
          <w:bCs/>
          <w:color w:val="081B3A"/>
          <w:sz w:val="28"/>
          <w:szCs w:val="28"/>
        </w:rPr>
        <w:t>- 074206004060</w:t>
      </w:r>
    </w:p>
    <w:p w:rsidR="00B1420D" w:rsidRDefault="00000000" w14:paraId="1CB6A5C7" w14:textId="77777777">
      <w:pPr>
        <w:spacing w:line="36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w:t>
        <w:tab/>
      </w:r>
    </w:p>
    <w:p w:rsidR="00B1420D" w:rsidRDefault="00000000" w14:paraId="26028BC0" w14:textId="77777777">
      <w:pPr>
        <w:spacing w:line="36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w:t>
        <w:tab/>
      </w:r>
    </w:p>
    <w:p w:rsidR="00B1420D" w:rsidP="04C88DD0" w:rsidRDefault="00B1420D" w14:paraId="7775EFFB" w14:textId="2A7AB9EE">
      <w:pPr>
        <w:spacing w:before="100" w:after="120" w:line="360" w:lineRule="auto"/>
        <w:ind w:firstLine="720"/>
        <w:jc w:val="center"/>
        <w:rPr>
          <w:rFonts w:ascii="Times New Roman" w:hAnsi="Times New Roman" w:eastAsia="Times New Roman" w:cs="Times New Roman"/>
          <w:i w:val="1"/>
          <w:iCs w:val="1"/>
          <w:sz w:val="28"/>
          <w:szCs w:val="28"/>
          <w:lang w:val="vi-VN"/>
        </w:rPr>
        <w:sectPr w:rsidR="00B1420D" w:rsidSect="00404496">
          <w:headerReference w:type="default" r:id="rId10"/>
          <w:footerReference w:type="default" r:id="rId11"/>
          <w:pgSz w:w="11909" w:h="16834" w:orient="portrait"/>
          <w:pgMar w:top="1440" w:right="1440" w:bottom="1440" w:left="1440" w:header="720" w:footer="720" w:gutter="0"/>
          <w:pgNumType w:start="1"/>
          <w:cols w:space="720"/>
        </w:sectPr>
      </w:pPr>
      <w:r>
        <w:rPr>
          <w:rFonts w:ascii="Times New Roman" w:hAnsi="Times New Roman" w:eastAsia="Times New Roman" w:cs="Times New Roman"/>
          <w:b w:val="1"/>
          <w:bCs w:val="1"/>
          <w:sz w:val="28"/>
          <w:szCs w:val="28"/>
        </w:rPr>
        <w:t xml:space="preserve"> </w:t>
      </w:r>
      <w:r>
        <w:rPr>
          <w:rFonts w:ascii="Times New Roman" w:hAnsi="Times New Roman" w:eastAsia="Times New Roman" w:cs="Times New Roman"/>
          <w:i w:val="1"/>
          <w:iCs w:val="1"/>
          <w:sz w:val="28"/>
          <w:szCs w:val="28"/>
        </w:rPr>
        <w:t>Ho Chi Minh City, June 2026</w:t>
      </w:r>
    </w:p>
    <w:p w:rsidR="00B1420D" w:rsidRDefault="00000000" w14:paraId="02845A5C" w14:textId="77777777">
      <w:pPr>
        <w:spacing w:before="100" w:after="120" w:line="360" w:lineRule="auto"/>
        <w:jc w:val="center"/>
        <w:rPr>
          <w:rFonts w:ascii="Times New Roman" w:hAnsi="Times New Roman" w:eastAsia="Times New Roman" w:cs="Times New Roman"/>
          <w:b/>
          <w:bCs/>
          <w:sz w:val="28"/>
          <w:szCs w:val="28"/>
          <w:lang w:val="vi-VN"/>
        </w:rPr>
      </w:pPr>
      <w:r>
        <w:rPr>
          <w:rFonts w:ascii="Times New Roman" w:hAnsi="Times New Roman" w:eastAsia="Times New Roman" w:cs="Times New Roman"/>
          <w:b/>
          <w:bCs/>
          <w:sz w:val="28"/>
          <w:szCs w:val="28"/>
          <w:lang w:val="vi-VN"/>
        </w:rPr>
        <w:t>Table of Contents</w:t>
      </w:r>
    </w:p>
    <w:p w:rsidR="00845171" w:rsidP="04C88DD0" w:rsidRDefault="00000000" w14:paraId="039E903A" w14:textId="078F2F40">
      <w:pPr>
        <w:pStyle w:val="TOC1"/>
        <w:tabs>
          <w:tab w:val="right" w:leader="dot" w:pos="9015"/>
        </w:tabs>
        <w:rPr>
          <w:rFonts w:ascii="Cambria" w:hAnsi="Cambria" w:eastAsia="宋体" w:cs="Arial" w:asciiTheme="minorAscii" w:hAnsiTheme="minorAscii" w:eastAsiaTheme="minorEastAsia" w:cstheme="minorBidi"/>
          <w:noProof/>
          <w:sz w:val="22"/>
          <w:szCs w:val="22"/>
          <w:lang w:val="en-US" w:eastAsia="en-US"/>
        </w:rPr>
      </w:pPr>
      <w:r>
        <w:fldChar w:fldCharType="begin"/>
        <w:instrText xml:space="preserve">TOC \o "1-3" \z \u \h</w:instrText>
        <w:fldChar w:fldCharType="separate"/>
      </w:r>
      <w:hyperlink w:anchor="_Toc670636686">
        <w:r>
          <w:rPr>
            <w:rStyle w:val="Hyperlink"/>
          </w:rPr>
          <w:t>CHAPTER 1. PROJECT INTRODUCTION</w:t>
        </w:r>
        <w:r>
          <w:tab/>
          <w:fldChar w:fldCharType="begin"/>
          <w:instrText xml:space="preserve">PAGEREF _Toc670636686 \h</w:instrText>
          <w:fldChar w:fldCharType="separate"/>
        </w:r>
        <w:r>
          <w:rPr>
            <w:rStyle w:val="Hyperlink"/>
          </w:rPr>
          <w:t>1</w:t>
        </w:r>
        <w:r>
          <w:fldChar w:fldCharType="end"/>
        </w:r>
      </w:hyperlink>
    </w:p>
    <w:p w:rsidR="00845171" w:rsidP="04C88DD0" w:rsidRDefault="00845171" w14:paraId="750FBA16" w14:textId="3F74DB89">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108527597">
        <w:r>
          <w:rPr>
            <w:rStyle w:val="Hyperlink"/>
          </w:rPr>
          <w:t>1.1 Topic Introduction</w:t>
        </w:r>
        <w:r>
          <w:tab/>
          <w:fldChar w:fldCharType="begin"/>
          <w:instrText xml:space="preserve">PAGEREF _Toc108527597 \h</w:instrText>
          <w:fldChar w:fldCharType="separate"/>
        </w:r>
        <w:r>
          <w:rPr>
            <w:rStyle w:val="Hyperlink"/>
          </w:rPr>
          <w:t>1</w:t>
        </w:r>
        <w:r>
          <w:fldChar w:fldCharType="end"/>
        </w:r>
      </w:hyperlink>
    </w:p>
    <w:p w:rsidR="00845171" w:rsidP="04C88DD0" w:rsidRDefault="00845171" w14:paraId="7762E6F5" w14:textId="3F6808B3">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1641053063">
        <w:r>
          <w:rPr>
            <w:rStyle w:val="Hyperlink"/>
          </w:rPr>
          <w:t>1.2 Reasons for Choosing the Topic</w:t>
        </w:r>
        <w:r>
          <w:tab/>
          <w:fldChar w:fldCharType="begin"/>
          <w:instrText xml:space="preserve">PAGEREF _Toc1641053063 \h</w:instrText>
          <w:fldChar w:fldCharType="separate"/>
        </w:r>
        <w:r>
          <w:rPr>
            <w:rStyle w:val="Hyperlink"/>
          </w:rPr>
          <w:t>1</w:t>
        </w:r>
        <w:r>
          <w:fldChar w:fldCharType="end"/>
        </w:r>
      </w:hyperlink>
    </w:p>
    <w:p w:rsidR="00845171" w:rsidP="04C88DD0" w:rsidRDefault="00845171" w14:paraId="284346B5" w14:textId="04251E05">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533604178">
        <w:r>
          <w:rPr>
            <w:rStyle w:val="Hyperlink"/>
          </w:rPr>
          <w:t>1.3 Project Objectives</w:t>
        </w:r>
        <w:r>
          <w:tab/>
          <w:fldChar w:fldCharType="begin"/>
          <w:instrText xml:space="preserve">PAGEREF _Toc533604178 \h</w:instrText>
          <w:fldChar w:fldCharType="separate"/>
        </w:r>
        <w:r>
          <w:rPr>
            <w:rStyle w:val="Hyperlink"/>
          </w:rPr>
          <w:t>1</w:t>
        </w:r>
        <w:r>
          <w:fldChar w:fldCharType="end"/>
        </w:r>
      </w:hyperlink>
    </w:p>
    <w:p w:rsidR="00845171" w:rsidP="04C88DD0" w:rsidRDefault="00845171" w14:paraId="37FC516A" w14:textId="5924C656">
      <w:pPr>
        <w:pStyle w:val="TOC1"/>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896806130">
        <w:r>
          <w:rPr>
            <w:rStyle w:val="Hyperlink"/>
          </w:rPr>
          <w:t>CHAPTER 2. THEORETICAL BACKGROUND</w:t>
        </w:r>
        <w:r>
          <w:tab/>
          <w:fldChar w:fldCharType="begin"/>
          <w:instrText xml:space="preserve">PAGEREF _Toc896806130 \h</w:instrText>
          <w:fldChar w:fldCharType="separate"/>
        </w:r>
        <w:r>
          <w:rPr>
            <w:rStyle w:val="Hyperlink"/>
          </w:rPr>
          <w:t>1</w:t>
        </w:r>
        <w:r>
          <w:fldChar w:fldCharType="end"/>
        </w:r>
      </w:hyperlink>
    </w:p>
    <w:p w:rsidR="00845171" w:rsidP="04C88DD0" w:rsidRDefault="00845171" w14:paraId="65CC2A2B" w14:textId="4AFF53AC">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2028075036">
        <w:r>
          <w:rPr>
            <w:rStyle w:val="Hyperlink"/>
          </w:rPr>
          <w:t>2.1 Client–Server Model</w:t>
        </w:r>
        <w:r>
          <w:tab/>
          <w:fldChar w:fldCharType="begin"/>
          <w:instrText xml:space="preserve">PAGEREF _Toc2028075036 \h</w:instrText>
          <w:fldChar w:fldCharType="separate"/>
        </w:r>
        <w:r>
          <w:rPr>
            <w:rStyle w:val="Hyperlink"/>
          </w:rPr>
          <w:t>1</w:t>
        </w:r>
        <w:r>
          <w:fldChar w:fldCharType="end"/>
        </w:r>
      </w:hyperlink>
    </w:p>
    <w:p w:rsidR="00845171" w:rsidP="04C88DD0" w:rsidRDefault="00845171" w14:paraId="647AAB94" w14:textId="78A275CE">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1790165112">
        <w:r>
          <w:rPr>
            <w:rStyle w:val="Hyperlink"/>
          </w:rPr>
          <w:t>2.2 TCP Protocol</w:t>
        </w:r>
        <w:r>
          <w:tab/>
          <w:fldChar w:fldCharType="begin"/>
          <w:instrText xml:space="preserve">PAGEREF _Toc1790165112 \h</w:instrText>
          <w:fldChar w:fldCharType="separate"/>
        </w:r>
        <w:r>
          <w:rPr>
            <w:rStyle w:val="Hyperlink"/>
          </w:rPr>
          <w:t>1</w:t>
        </w:r>
        <w:r>
          <w:fldChar w:fldCharType="end"/>
        </w:r>
      </w:hyperlink>
    </w:p>
    <w:p w:rsidR="00845171" w:rsidP="04C88DD0" w:rsidRDefault="00845171" w14:paraId="5115458D" w14:textId="35B9ED23">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633150044">
        <w:r>
          <w:rPr>
            <w:rStyle w:val="Hyperlink"/>
          </w:rPr>
          <w:t>2.3 Socket Programming</w:t>
        </w:r>
        <w:r>
          <w:tab/>
          <w:fldChar w:fldCharType="begin"/>
          <w:instrText xml:space="preserve">PAGEREF _Toc633150044 \h</w:instrText>
          <w:fldChar w:fldCharType="separate"/>
        </w:r>
        <w:r>
          <w:rPr>
            <w:rStyle w:val="Hyperlink"/>
          </w:rPr>
          <w:t>1</w:t>
        </w:r>
        <w:r>
          <w:fldChar w:fldCharType="end"/>
        </w:r>
      </w:hyperlink>
    </w:p>
    <w:p w:rsidR="00845171" w:rsidP="04C88DD0" w:rsidRDefault="00845171" w14:paraId="381A0492" w14:textId="6E50083E">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838904127">
        <w:r>
          <w:rPr>
            <w:rStyle w:val="Hyperlink"/>
          </w:rPr>
          <w:t>2.4 The Boost.Asio Library</w:t>
        </w:r>
        <w:r>
          <w:tab/>
          <w:fldChar w:fldCharType="begin"/>
          <w:instrText xml:space="preserve">PAGEREF _Toc838904127 \h</w:instrText>
          <w:fldChar w:fldCharType="separate"/>
        </w:r>
        <w:r>
          <w:rPr>
            <w:rStyle w:val="Hyperlink"/>
          </w:rPr>
          <w:t>1</w:t>
        </w:r>
        <w:r>
          <w:fldChar w:fldCharType="end"/>
        </w:r>
      </w:hyperlink>
    </w:p>
    <w:p w:rsidR="00845171" w:rsidP="04C88DD0" w:rsidRDefault="00845171" w14:paraId="592E206A" w14:textId="6F07B5DD">
      <w:pPr>
        <w:pStyle w:val="TOC1"/>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1233943583">
        <w:r>
          <w:rPr>
            <w:rStyle w:val="Hyperlink"/>
          </w:rPr>
          <w:t>CHAPTER 3. PROJECT IMPLEMENTATION PROCESS</w:t>
        </w:r>
        <w:r>
          <w:tab/>
          <w:fldChar w:fldCharType="begin"/>
          <w:instrText xml:space="preserve">PAGEREF _Toc1233943583 \h</w:instrText>
          <w:fldChar w:fldCharType="separate"/>
        </w:r>
        <w:r>
          <w:rPr>
            <w:rStyle w:val="Hyperlink"/>
          </w:rPr>
          <w:t>1</w:t>
        </w:r>
        <w:r>
          <w:fldChar w:fldCharType="end"/>
        </w:r>
      </w:hyperlink>
    </w:p>
    <w:p w:rsidR="00845171" w:rsidP="04C88DD0" w:rsidRDefault="00845171" w14:paraId="599E785E" w14:textId="79E5727E">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1863789111">
        <w:r>
          <w:rPr>
            <w:rStyle w:val="Hyperlink"/>
          </w:rPr>
          <w:t>3.1 Requirements Analysis</w:t>
        </w:r>
        <w:r>
          <w:tab/>
          <w:fldChar w:fldCharType="begin"/>
          <w:instrText xml:space="preserve">PAGEREF _Toc1863789111 \h</w:instrText>
          <w:fldChar w:fldCharType="separate"/>
        </w:r>
        <w:r>
          <w:rPr>
            <w:rStyle w:val="Hyperlink"/>
          </w:rPr>
          <w:t>1</w:t>
        </w:r>
        <w:r>
          <w:fldChar w:fldCharType="end"/>
        </w:r>
      </w:hyperlink>
    </w:p>
    <w:p w:rsidR="00845171" w:rsidP="04C88DD0" w:rsidRDefault="00845171" w14:paraId="2F7CA3A3" w14:textId="41109454">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1223488690">
        <w:r>
          <w:rPr>
            <w:rStyle w:val="Hyperlink"/>
          </w:rPr>
          <w:t>3.2 Technologies Used</w:t>
        </w:r>
        <w:r>
          <w:tab/>
          <w:fldChar w:fldCharType="begin"/>
          <w:instrText xml:space="preserve">PAGEREF _Toc1223488690 \h</w:instrText>
          <w:fldChar w:fldCharType="separate"/>
        </w:r>
        <w:r>
          <w:rPr>
            <w:rStyle w:val="Hyperlink"/>
          </w:rPr>
          <w:t>1</w:t>
        </w:r>
        <w:r>
          <w:fldChar w:fldCharType="end"/>
        </w:r>
      </w:hyperlink>
    </w:p>
    <w:p w:rsidR="00845171" w:rsidP="04C88DD0" w:rsidRDefault="00845171" w14:paraId="5B9E76DC" w14:textId="6E557FC5">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377311613">
        <w:r>
          <w:rPr>
            <w:rStyle w:val="Hyperlink"/>
          </w:rPr>
          <w:t>3.3 Main System Features</w:t>
        </w:r>
        <w:r>
          <w:tab/>
          <w:fldChar w:fldCharType="begin"/>
          <w:instrText xml:space="preserve">PAGEREF _Toc377311613 \h</w:instrText>
          <w:fldChar w:fldCharType="separate"/>
        </w:r>
        <w:r>
          <w:rPr>
            <w:rStyle w:val="Hyperlink"/>
          </w:rPr>
          <w:t>1</w:t>
        </w:r>
        <w:r>
          <w:fldChar w:fldCharType="end"/>
        </w:r>
      </w:hyperlink>
    </w:p>
    <w:p w:rsidR="00845171" w:rsidP="04C88DD0" w:rsidRDefault="00845171" w14:paraId="6942BD2C" w14:textId="66E91369">
      <w:pPr>
        <w:pStyle w:val="TOC3"/>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2134772797">
        <w:r>
          <w:rPr>
            <w:rStyle w:val="Hyperlink"/>
          </w:rPr>
          <w:t>Registration and Login</w:t>
        </w:r>
        <w:r>
          <w:tab/>
          <w:fldChar w:fldCharType="begin"/>
          <w:instrText xml:space="preserve">PAGEREF _Toc2134772797 \h</w:instrText>
          <w:fldChar w:fldCharType="separate"/>
        </w:r>
        <w:r>
          <w:rPr>
            <w:rStyle w:val="Hyperlink"/>
          </w:rPr>
          <w:t>1</w:t>
        </w:r>
        <w:r>
          <w:fldChar w:fldCharType="end"/>
        </w:r>
      </w:hyperlink>
    </w:p>
    <w:p w:rsidR="00845171" w:rsidP="04C88DD0" w:rsidRDefault="00845171" w14:paraId="4060265D" w14:textId="6E4B5329">
      <w:pPr>
        <w:pStyle w:val="TOC3"/>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1069442911">
        <w:r>
          <w:rPr>
            <w:rStyle w:val="Hyperlink"/>
          </w:rPr>
          <w:t>Private Chat</w:t>
        </w:r>
        <w:r>
          <w:tab/>
          <w:fldChar w:fldCharType="begin"/>
          <w:instrText xml:space="preserve">PAGEREF _Toc1069442911 \h</w:instrText>
          <w:fldChar w:fldCharType="separate"/>
        </w:r>
        <w:r>
          <w:rPr>
            <w:rStyle w:val="Hyperlink"/>
          </w:rPr>
          <w:t>1</w:t>
        </w:r>
        <w:r>
          <w:fldChar w:fldCharType="end"/>
        </w:r>
      </w:hyperlink>
    </w:p>
    <w:p w:rsidR="00845171" w:rsidP="04C88DD0" w:rsidRDefault="00845171" w14:paraId="43AC8E68" w14:textId="6FBD507A">
      <w:pPr>
        <w:pStyle w:val="TOC3"/>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2083191848">
        <w:r>
          <w:rPr>
            <w:rStyle w:val="Hyperlink"/>
          </w:rPr>
          <w:t>Group Chat</w:t>
        </w:r>
        <w:r>
          <w:tab/>
          <w:fldChar w:fldCharType="begin"/>
          <w:instrText xml:space="preserve">PAGEREF _Toc2083191848 \h</w:instrText>
          <w:fldChar w:fldCharType="separate"/>
        </w:r>
        <w:r>
          <w:rPr>
            <w:rStyle w:val="Hyperlink"/>
          </w:rPr>
          <w:t>1</w:t>
        </w:r>
        <w:r>
          <w:fldChar w:fldCharType="end"/>
        </w:r>
      </w:hyperlink>
    </w:p>
    <w:p w:rsidR="00845171" w:rsidP="04C88DD0" w:rsidRDefault="00845171" w14:paraId="4DE016B4" w14:textId="26BD46A3">
      <w:pPr>
        <w:pStyle w:val="TOC3"/>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1951431483">
        <w:r>
          <w:rPr>
            <w:rStyle w:val="Hyperlink"/>
          </w:rPr>
          <w:t>File Sending</w:t>
        </w:r>
        <w:r>
          <w:tab/>
          <w:fldChar w:fldCharType="begin"/>
          <w:instrText xml:space="preserve">PAGEREF _Toc1951431483 \h</w:instrText>
          <w:fldChar w:fldCharType="separate"/>
        </w:r>
        <w:r>
          <w:rPr>
            <w:rStyle w:val="Hyperlink"/>
          </w:rPr>
          <w:t>1</w:t>
        </w:r>
        <w:r>
          <w:fldChar w:fldCharType="end"/>
        </w:r>
      </w:hyperlink>
    </w:p>
    <w:p w:rsidR="00845171" w:rsidP="04C88DD0" w:rsidRDefault="00845171" w14:paraId="28D3D8F3" w14:textId="4A9EF968">
      <w:pPr>
        <w:pStyle w:val="TOC3"/>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1497446017">
        <w:r>
          <w:rPr>
            <w:rStyle w:val="Hyperlink"/>
          </w:rPr>
          <w:t>Emoji and GIF</w:t>
        </w:r>
        <w:r>
          <w:tab/>
          <w:fldChar w:fldCharType="begin"/>
          <w:instrText xml:space="preserve">PAGEREF _Toc1497446017 \h</w:instrText>
          <w:fldChar w:fldCharType="separate"/>
        </w:r>
        <w:r>
          <w:rPr>
            <w:rStyle w:val="Hyperlink"/>
          </w:rPr>
          <w:t>1</w:t>
        </w:r>
        <w:r>
          <w:fldChar w:fldCharType="end"/>
        </w:r>
      </w:hyperlink>
    </w:p>
    <w:p w:rsidR="00845171" w:rsidP="04C88DD0" w:rsidRDefault="00845171" w14:paraId="6236A8C8" w14:textId="2FDB094E">
      <w:pPr>
        <w:pStyle w:val="TOC1"/>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742425983">
        <w:r>
          <w:rPr>
            <w:rStyle w:val="Hyperlink"/>
          </w:rPr>
          <w:t>CHAPTER 4. RESULTS AND EVALUATION</w:t>
        </w:r>
        <w:r>
          <w:tab/>
          <w:fldChar w:fldCharType="begin"/>
          <w:instrText xml:space="preserve">PAGEREF _Toc742425983 \h</w:instrText>
          <w:fldChar w:fldCharType="separate"/>
        </w:r>
        <w:r>
          <w:rPr>
            <w:rStyle w:val="Hyperlink"/>
          </w:rPr>
          <w:t>1</w:t>
        </w:r>
        <w:r>
          <w:fldChar w:fldCharType="end"/>
        </w:r>
      </w:hyperlink>
    </w:p>
    <w:p w:rsidR="00845171" w:rsidP="04C88DD0" w:rsidRDefault="00845171" w14:paraId="65F5FDEF" w14:textId="5327F2F9">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991346533">
        <w:r>
          <w:rPr>
            <w:rStyle w:val="Hyperlink"/>
          </w:rPr>
          <w:t>4.1 Achieved Results</w:t>
        </w:r>
        <w:r>
          <w:tab/>
          <w:fldChar w:fldCharType="begin"/>
          <w:instrText xml:space="preserve">PAGEREF _Toc991346533 \h</w:instrText>
          <w:fldChar w:fldCharType="separate"/>
        </w:r>
        <w:r>
          <w:rPr>
            <w:rStyle w:val="Hyperlink"/>
          </w:rPr>
          <w:t>1</w:t>
        </w:r>
        <w:r>
          <w:fldChar w:fldCharType="end"/>
        </w:r>
      </w:hyperlink>
    </w:p>
    <w:p w:rsidR="00845171" w:rsidP="04C88DD0" w:rsidRDefault="00845171" w14:paraId="291BAEA4" w14:textId="7978A11F">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475495036">
        <w:r>
          <w:rPr>
            <w:rStyle w:val="Hyperlink"/>
          </w:rPr>
          <w:t>4.2 Difficulties Encountered</w:t>
        </w:r>
        <w:r>
          <w:tab/>
          <w:fldChar w:fldCharType="begin"/>
          <w:instrText xml:space="preserve">PAGEREF _Toc475495036 \h</w:instrText>
          <w:fldChar w:fldCharType="separate"/>
        </w:r>
        <w:r>
          <w:rPr>
            <w:rStyle w:val="Hyperlink"/>
          </w:rPr>
          <w:t>1</w:t>
        </w:r>
        <w:r>
          <w:fldChar w:fldCharType="end"/>
        </w:r>
      </w:hyperlink>
    </w:p>
    <w:p w:rsidR="00845171" w:rsidP="04C88DD0" w:rsidRDefault="00845171" w14:paraId="260783E0" w14:textId="080C2AD8">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190656551">
        <w:r>
          <w:rPr>
            <w:rStyle w:val="Hyperlink"/>
          </w:rPr>
          <w:t>4.3 Knowledge and Experience Gained</w:t>
        </w:r>
        <w:r>
          <w:tab/>
          <w:fldChar w:fldCharType="begin"/>
          <w:instrText xml:space="preserve">PAGEREF _Toc190656551 \h</w:instrText>
          <w:fldChar w:fldCharType="separate"/>
        </w:r>
        <w:r>
          <w:rPr>
            <w:rStyle w:val="Hyperlink"/>
          </w:rPr>
          <w:t>1</w:t>
        </w:r>
        <w:r>
          <w:fldChar w:fldCharType="end"/>
        </w:r>
      </w:hyperlink>
    </w:p>
    <w:p w:rsidR="00845171" w:rsidP="04C88DD0" w:rsidRDefault="00845171" w14:paraId="095AE7FE" w14:textId="20182086">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1797579916">
        <w:r>
          <w:rPr>
            <w:rStyle w:val="Hyperlink"/>
          </w:rPr>
          <w:t>4.4 Completed Contents</w:t>
        </w:r>
        <w:r>
          <w:tab/>
          <w:fldChar w:fldCharType="begin"/>
          <w:instrText xml:space="preserve">PAGEREF _Toc1797579916 \h</w:instrText>
          <w:fldChar w:fldCharType="separate"/>
        </w:r>
        <w:r>
          <w:rPr>
            <w:rStyle w:val="Hyperlink"/>
          </w:rPr>
          <w:t>1</w:t>
        </w:r>
        <w:r>
          <w:fldChar w:fldCharType="end"/>
        </w:r>
      </w:hyperlink>
    </w:p>
    <w:p w:rsidR="00845171" w:rsidP="04C88DD0" w:rsidRDefault="00845171" w14:paraId="7F82B6EA" w14:textId="054C2E96">
      <w:pPr>
        <w:pStyle w:val="TOC1"/>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1701830813">
        <w:r>
          <w:rPr>
            <w:rStyle w:val="Hyperlink"/>
          </w:rPr>
          <w:t>CHAPTER 5. LESSONS LEARNED</w:t>
        </w:r>
        <w:r>
          <w:tab/>
          <w:fldChar w:fldCharType="begin"/>
          <w:instrText xml:space="preserve">PAGEREF _Toc1701830813 \h</w:instrText>
          <w:fldChar w:fldCharType="separate"/>
        </w:r>
        <w:r>
          <w:rPr>
            <w:rStyle w:val="Hyperlink"/>
          </w:rPr>
          <w:t>1</w:t>
        </w:r>
        <w:r>
          <w:fldChar w:fldCharType="end"/>
        </w:r>
      </w:hyperlink>
    </w:p>
    <w:p w:rsidR="00845171" w:rsidP="04C88DD0" w:rsidRDefault="00845171" w14:paraId="54B01F53" w14:textId="7F6E9D92">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1195166507">
        <w:r>
          <w:rPr>
            <w:rStyle w:val="Hyperlink"/>
          </w:rPr>
          <w:t>5.1 Technical Experience</w:t>
        </w:r>
        <w:r>
          <w:tab/>
          <w:fldChar w:fldCharType="begin"/>
          <w:instrText xml:space="preserve">PAGEREF _Toc1195166507 \h</w:instrText>
          <w:fldChar w:fldCharType="separate"/>
        </w:r>
        <w:r>
          <w:rPr>
            <w:rStyle w:val="Hyperlink"/>
          </w:rPr>
          <w:t>1</w:t>
        </w:r>
        <w:r>
          <w:fldChar w:fldCharType="end"/>
        </w:r>
      </w:hyperlink>
    </w:p>
    <w:p w:rsidR="00845171" w:rsidP="04C88DD0" w:rsidRDefault="00845171" w14:paraId="03AE97C9" w14:textId="792AF811">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2020441869">
        <w:r>
          <w:rPr>
            <w:rStyle w:val="Hyperlink"/>
          </w:rPr>
          <w:t>5.2 Teamwork Experience</w:t>
        </w:r>
        <w:r>
          <w:tab/>
          <w:fldChar w:fldCharType="begin"/>
          <w:instrText xml:space="preserve">PAGEREF _Toc2020441869 \h</w:instrText>
          <w:fldChar w:fldCharType="separate"/>
        </w:r>
        <w:r>
          <w:rPr>
            <w:rStyle w:val="Hyperlink"/>
          </w:rPr>
          <w:t>1</w:t>
        </w:r>
        <w:r>
          <w:fldChar w:fldCharType="end"/>
        </w:r>
      </w:hyperlink>
    </w:p>
    <w:p w:rsidR="00845171" w:rsidP="04C88DD0" w:rsidRDefault="00845171" w14:paraId="5C01AB52" w14:textId="247CD28B">
      <w:pPr>
        <w:pStyle w:val="TOC1"/>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1203825078">
        <w:r>
          <w:rPr>
            <w:rStyle w:val="Hyperlink"/>
          </w:rPr>
          <w:t>CHAPTER 6. CONCLUSION AND FUTURE DEVELOPMENT</w:t>
        </w:r>
        <w:r>
          <w:tab/>
          <w:fldChar w:fldCharType="begin"/>
          <w:instrText xml:space="preserve">PAGEREF _Toc1203825078 \h</w:instrText>
          <w:fldChar w:fldCharType="separate"/>
        </w:r>
        <w:r>
          <w:rPr>
            <w:rStyle w:val="Hyperlink"/>
          </w:rPr>
          <w:t>1</w:t>
        </w:r>
        <w:r>
          <w:fldChar w:fldCharType="end"/>
        </w:r>
      </w:hyperlink>
    </w:p>
    <w:p w:rsidR="00845171" w:rsidP="04C88DD0" w:rsidRDefault="00845171" w14:paraId="4716568F" w14:textId="0B020FD5">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2105331360">
        <w:r>
          <w:rPr>
            <w:rStyle w:val="Hyperlink"/>
          </w:rPr>
          <w:t>6.1 Conclusion</w:t>
        </w:r>
        <w:r>
          <w:tab/>
          <w:fldChar w:fldCharType="begin"/>
          <w:instrText xml:space="preserve">PAGEREF _Toc2105331360 \h</w:instrText>
          <w:fldChar w:fldCharType="separate"/>
        </w:r>
        <w:r>
          <w:rPr>
            <w:rStyle w:val="Hyperlink"/>
          </w:rPr>
          <w:t>1</w:t>
        </w:r>
        <w:r>
          <w:fldChar w:fldCharType="end"/>
        </w:r>
      </w:hyperlink>
    </w:p>
    <w:p w:rsidR="00845171" w:rsidP="04C88DD0" w:rsidRDefault="00845171" w14:paraId="3F0389C3" w14:textId="100D5080">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834215537">
        <w:r>
          <w:rPr>
            <w:rStyle w:val="Hyperlink"/>
          </w:rPr>
          <w:t>6.2 Future Development</w:t>
        </w:r>
        <w:r>
          <w:tab/>
          <w:fldChar w:fldCharType="begin"/>
          <w:instrText xml:space="preserve">PAGEREF _Toc834215537 \h</w:instrText>
          <w:fldChar w:fldCharType="separate"/>
        </w:r>
        <w:r>
          <w:rPr>
            <w:rStyle w:val="Hyperlink"/>
          </w:rPr>
          <w:t>1</w:t>
        </w:r>
        <w:r>
          <w:fldChar w:fldCharType="end"/>
        </w:r>
      </w:hyperlink>
    </w:p>
    <w:p w:rsidR="00845171" w:rsidP="04C88DD0" w:rsidRDefault="00845171" w14:paraId="05C8C134" w14:textId="29AD755C">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316541450">
        <w:r>
          <w:rPr>
            <w:rStyle w:val="Hyperlink"/>
          </w:rPr>
          <w:t>References</w:t>
        </w:r>
        <w:r>
          <w:tab/>
          <w:fldChar w:fldCharType="begin"/>
          <w:instrText xml:space="preserve">PAGEREF _Toc316541450 \h</w:instrText>
          <w:fldChar w:fldCharType="separate"/>
        </w:r>
        <w:r>
          <w:rPr>
            <w:rStyle w:val="Hyperlink"/>
          </w:rPr>
          <w:t>1</w:t>
        </w:r>
        <w:r>
          <w:fldChar w:fldCharType="end"/>
        </w:r>
      </w:hyperlink>
    </w:p>
    <w:p w:rsidR="00845171" w:rsidP="04C88DD0" w:rsidRDefault="00845171" w14:paraId="01A8A6AF" w14:textId="36DD7EB1">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1227041273">
        <w:r>
          <w:rPr>
            <w:rStyle w:val="Hyperlink"/>
          </w:rPr>
          <w:t>Acknowledgements</w:t>
        </w:r>
        <w:r>
          <w:tab/>
          <w:fldChar w:fldCharType="begin"/>
          <w:instrText xml:space="preserve">PAGEREF _Toc1227041273 \h</w:instrText>
          <w:fldChar w:fldCharType="separate"/>
        </w:r>
        <w:r>
          <w:rPr>
            <w:rStyle w:val="Hyperlink"/>
          </w:rPr>
          <w:t>1</w:t>
        </w:r>
        <w:r>
          <w:fldChar w:fldCharType="end"/>
        </w:r>
      </w:hyperlink>
    </w:p>
    <w:p w:rsidR="00B1420D" w:rsidRDefault="00000000" w14:paraId="677B915E" w14:textId="560DF9FE">
      <w:pPr>
        <w:spacing w:before="100" w:after="120" w:line="360" w:lineRule="auto"/>
        <w:jc w:val="center"/>
        <w:rPr>
          <w:rFonts w:ascii="Times New Roman" w:hAnsi="Times New Roman" w:eastAsia="Times New Roman" w:cs="Times New Roman"/>
          <w:bCs/>
          <w:sz w:val="28"/>
          <w:szCs w:val="28"/>
          <w:lang w:val="vi-VN"/>
        </w:rPr>
        <w:sectPr w:rsidR="00B1420D" w:rsidSect="00404496">
          <w:footerReference w:type="default" r:id="rId12"/>
          <w:pgSz w:w="11909" w:h="16834" w:orient="portrait"/>
          <w:pgMar w:top="1440" w:right="1440" w:bottom="1440" w:left="1440" w:header="720" w:footer="720" w:gutter="0"/>
          <w:pgNumType w:start="1"/>
          <w:cols w:space="720"/>
        </w:sectPr>
      </w:pPr>
      <w:r>
        <w:rPr>
          <w:rFonts w:ascii="Times New Roman" w:hAnsi="Times New Roman" w:eastAsia="Times New Roman" w:cs="Times New Roman"/>
          <w:bCs/>
          <w:szCs w:val="28"/>
          <w:lang w:val="vi-VN"/>
        </w:rPr>
        <w:fldChar w:fldCharType="end"/>
      </w:r>
    </w:p>
    <w:p w:rsidR="00B1420D" w:rsidRDefault="00CA6CE3" w14:paraId="4853E797" w14:textId="6B9122D8">
      <w:pPr>
        <w:spacing w:before="100" w:after="120" w:line="360" w:lineRule="auto"/>
        <w:jc w:val="center"/>
        <w:rPr>
          <w:rFonts w:ascii="Times New Roman" w:hAnsi="Times New Roman" w:eastAsia="Times New Roman" w:cs="Times New Roman"/>
          <w:b w:val="1"/>
          <w:bCs w:val="1"/>
          <w:sz w:val="28"/>
          <w:szCs w:val="28"/>
          <w:lang w:val="vi-VN"/>
        </w:rPr>
        <w:sectPr w:rsidR="00B1420D" w:rsidSect="00404496">
          <w:footerReference w:type="default" r:id="rId13"/>
          <w:pgSz w:w="11909" w:h="16834" w:orient="portrait"/>
          <w:pgMar w:top="1440" w:right="1440" w:bottom="1440" w:left="1440" w:header="720" w:footer="720" w:gutter="0"/>
          <w:pgNumType w:start="1"/>
          <w:cols w:space="720"/>
        </w:sectPr>
      </w:pPr>
    </w:p>
    <w:p w:rsidRPr="00CA6CE3" w:rsidR="00CA6CE3" w:rsidP="00CA6CE3" w:rsidRDefault="00CA6CE3" w14:paraId="55E862C5" w14:textId="508C8185">
      <w:pPr>
        <w:rPr>
          <w:rFonts w:ascii="Times New Roman" w:hAnsi="Times New Roman" w:eastAsia="Times New Roman" w:cs="Times New Roman"/>
          <w:sz w:val="28"/>
          <w:szCs w:val="28"/>
          <w:lang w:val="vi-VN"/>
        </w:rPr>
        <w:sectPr w:rsidRPr="00CA6CE3" w:rsidR="00CA6CE3" w:rsidSect="00404496">
          <w:footerReference w:type="default" r:id="rId14"/>
          <w:pgSz w:w="11909" w:h="16834" w:orient="portrait"/>
          <w:pgMar w:top="1440" w:right="1440" w:bottom="1440" w:left="1440" w:header="720" w:footer="720" w:gutter="0"/>
          <w:pgNumType w:start="1"/>
          <w:cols w:space="720"/>
        </w:sectPr>
      </w:pPr>
    </w:p>
    <w:p w:rsidR="00B1420D" w:rsidP="04C88DD0" w:rsidRDefault="00B1420D" w14:paraId="19067AAE" w14:textId="03269115">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color w:val="auto"/>
          <w:sz w:val="26"/>
          <w:szCs w:val="26"/>
        </w:rPr>
      </w:pPr>
    </w:p>
    <w:p w:rsidR="00B1420D" w:rsidP="04C88DD0" w:rsidRDefault="00B1420D" w14:paraId="02B18668" w14:textId="13EFA27B">
      <w:pPr>
        <w:pStyle w:val="Heading1"/>
        <w:keepNext w:val="0"/>
        <w:keepLines w:val="0"/>
        <w:widowControl w:val="0"/>
        <w:spacing w:before="0" w:beforeAutospacing="off" w:after="0" w:afterAutospacing="off" w:line="360" w:lineRule="auto"/>
        <w:ind w:left="0" w:firstLine="0"/>
        <w:contextualSpacing w:val="1"/>
        <w:jc w:val="center"/>
        <w:rPr>
          <w:rFonts w:ascii="Times New Roman" w:hAnsi="Times New Roman" w:eastAsia="Times New Roman" w:cs="Times New Roman"/>
          <w:b w:val="1"/>
          <w:bCs w:val="1"/>
          <w:noProof w:val="0"/>
          <w:color w:val="auto"/>
          <w:sz w:val="28"/>
          <w:szCs w:val="28"/>
          <w:lang w:val="vi"/>
        </w:rPr>
      </w:pPr>
      <w:bookmarkStart w:name="_Toc670636686" w:id="1995310349"/>
      <w:r>
        <w:rPr>
          <w:rFonts w:ascii="Times New Roman" w:hAnsi="Times New Roman" w:eastAsia="Times New Roman" w:cs="Times New Roman"/>
          <w:b w:val="1"/>
          <w:bCs w:val="1"/>
          <w:noProof w:val="0"/>
          <w:color w:val="auto"/>
          <w:sz w:val="28"/>
          <w:szCs w:val="28"/>
          <w:lang w:val="vi"/>
        </w:rPr>
        <w:t>CHAPTER 1. PROJECT INTRODUCTION</w:t>
      </w:r>
      <w:bookmarkEnd w:id="1995310349"/>
    </w:p>
    <w:p w:rsidR="00B1420D" w:rsidP="04C88DD0" w:rsidRDefault="00B1420D" w14:paraId="3997CB83" w14:textId="7D1165A3">
      <w:pPr>
        <w:pStyle w:val="Heading2"/>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b w:val="1"/>
          <w:bCs w:val="1"/>
          <w:noProof w:val="0"/>
          <w:color w:val="auto"/>
          <w:sz w:val="26"/>
          <w:szCs w:val="26"/>
          <w:lang w:val="vi"/>
        </w:rPr>
      </w:pPr>
      <w:bookmarkStart w:name="_Toc108527597" w:id="598918374"/>
      <w:r>
        <w:rPr>
          <w:rFonts w:ascii="Times New Roman" w:hAnsi="Times New Roman" w:eastAsia="Times New Roman" w:cs="Times New Roman"/>
          <w:b w:val="1"/>
          <w:bCs w:val="1"/>
          <w:noProof w:val="0"/>
          <w:color w:val="auto"/>
          <w:sz w:val="26"/>
          <w:szCs w:val="26"/>
          <w:lang w:val="vi"/>
        </w:rPr>
        <w:t>1.1 Topic Introduction</w:t>
      </w:r>
      <w:bookmarkEnd w:id="598918374"/>
    </w:p>
    <w:p w:rsidR="00B1420D" w:rsidP="04C88DD0" w:rsidRDefault="00B1420D" w14:paraId="6A3B5ACF" w14:textId="5C8AAB4F">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In the digital era, the need for online information exchange has become increasingly common and plays an important role in studying, working, and everyday communication. Messaging applications such as Discord, Messenger, or Telegram allow users to connect with one another in real time over the Internet, while providing many supporting features such as private chat, group chat, file sharing, and user status management.</w:t>
      </w:r>
    </w:p>
    <w:p w:rsidR="00B1420D" w:rsidP="04C88DD0" w:rsidRDefault="00B1420D" w14:paraId="1488106F" w14:textId="632D9AEB">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 xml:space="preserve">In order to apply the knowledge learned in the </w:t>
      </w:r>
      <w:r>
        <w:rPr>
          <w:rFonts w:ascii="Times New Roman" w:hAnsi="Times New Roman" w:eastAsia="Times New Roman" w:cs="Times New Roman"/>
          <w:b w:val="1"/>
          <w:bCs w:val="1"/>
          <w:noProof w:val="0"/>
          <w:color w:val="auto"/>
          <w:sz w:val="26"/>
          <w:szCs w:val="26"/>
          <w:lang w:val="vi"/>
        </w:rPr>
        <w:t>Network Programming</w:t>
      </w:r>
      <w:r>
        <w:rPr>
          <w:rFonts w:ascii="Times New Roman" w:hAnsi="Times New Roman" w:eastAsia="Times New Roman" w:cs="Times New Roman"/>
          <w:noProof w:val="0"/>
          <w:color w:val="auto"/>
          <w:sz w:val="26"/>
          <w:szCs w:val="26"/>
          <w:lang w:val="vi"/>
        </w:rPr>
        <w:t xml:space="preserve"> course, the group chose to carry out the topic </w:t>
      </w:r>
      <w:r>
        <w:rPr>
          <w:rFonts w:ascii="Times New Roman" w:hAnsi="Times New Roman" w:eastAsia="Times New Roman" w:cs="Times New Roman"/>
          <w:b w:val="1"/>
          <w:bCs w:val="1"/>
          <w:noProof w:val="0"/>
          <w:color w:val="auto"/>
          <w:sz w:val="26"/>
          <w:szCs w:val="26"/>
          <w:lang w:val="vi"/>
        </w:rPr>
        <w:t>"Building the Chatties Application Based on Discord"</w:t>
      </w:r>
      <w:r>
        <w:rPr>
          <w:rFonts w:ascii="Times New Roman" w:hAnsi="Times New Roman" w:eastAsia="Times New Roman" w:cs="Times New Roman"/>
          <w:noProof w:val="0"/>
          <w:color w:val="auto"/>
          <w:sz w:val="26"/>
          <w:szCs w:val="26"/>
          <w:lang w:val="vi"/>
        </w:rPr>
        <w:t>. The project is developed following the Client–Server model, using the C++ programming language, the Boost.Asio library to handle network communication, and SQLite to manage data. Through building a real-time messaging application, the group has the opportunity to apply knowledge of network communication, Socket programming, asynchronous processing, and software system design.</w:t>
      </w:r>
    </w:p>
    <w:p w:rsidR="00B1420D" w:rsidP="04C88DD0" w:rsidRDefault="00B1420D" w14:paraId="64425829" w14:textId="79E0D5B1">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color w:val="auto"/>
          <w:sz w:val="26"/>
          <w:szCs w:val="26"/>
        </w:rPr>
      </w:pPr>
    </w:p>
    <w:p w:rsidR="00B1420D" w:rsidP="04C88DD0" w:rsidRDefault="00B1420D" w14:paraId="63E2069C" w14:textId="30B054A0">
      <w:pPr>
        <w:pStyle w:val="Heading2"/>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b w:val="1"/>
          <w:bCs w:val="1"/>
          <w:noProof w:val="0"/>
          <w:color w:val="auto"/>
          <w:sz w:val="26"/>
          <w:szCs w:val="26"/>
          <w:lang w:val="vi"/>
        </w:rPr>
      </w:pPr>
      <w:bookmarkStart w:name="_Toc1641053063" w:id="1320072671"/>
      <w:r>
        <w:rPr>
          <w:rFonts w:ascii="Times New Roman" w:hAnsi="Times New Roman" w:eastAsia="Times New Roman" w:cs="Times New Roman"/>
          <w:b w:val="1"/>
          <w:bCs w:val="1"/>
          <w:noProof w:val="0"/>
          <w:color w:val="auto"/>
          <w:sz w:val="26"/>
          <w:szCs w:val="26"/>
          <w:lang w:val="vi"/>
        </w:rPr>
        <w:t>1.2 Reasons for Choosing the Topic</w:t>
      </w:r>
      <w:bookmarkEnd w:id="1320072671"/>
    </w:p>
    <w:p w:rsidR="00B1420D" w:rsidP="04C88DD0" w:rsidRDefault="00B1420D" w14:paraId="33696BD7" w14:textId="030446BE">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The topic was chosen based on its practicality and the ability to directly apply the knowledge of the course. Today, online messaging applications are an indispensable part of life; however, building such a system requires combining a wide range of knowledge about computer networks, programming, and data management.</w:t>
      </w:r>
    </w:p>
    <w:p w:rsidR="00B1420D" w:rsidP="04C88DD0" w:rsidRDefault="00B1420D" w14:paraId="0AE46C3A" w14:textId="40AB01D1">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Through the project, the group wishes to understand the operating principles of the Client–Server model, how to establish and maintain connections between devices via TCP Sockets, as well as to build a system capable of serving many users simultaneously. In addition, the project also helps the group practice skills in requirements analysis, system design, software development, and teamwork in a real project.</w:t>
      </w:r>
    </w:p>
    <w:p w:rsidR="00B1420D" w:rsidP="04C88DD0" w:rsidRDefault="00B1420D" w14:paraId="7EA194CA" w14:textId="640299B4">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color w:val="auto"/>
          <w:sz w:val="26"/>
          <w:szCs w:val="26"/>
        </w:rPr>
      </w:pPr>
    </w:p>
    <w:p w:rsidR="00B1420D" w:rsidP="04C88DD0" w:rsidRDefault="00B1420D" w14:paraId="5F99FAD0" w14:textId="64437CD2">
      <w:pPr>
        <w:pStyle w:val="Heading2"/>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b w:val="1"/>
          <w:bCs w:val="1"/>
          <w:noProof w:val="0"/>
          <w:color w:val="auto"/>
          <w:sz w:val="26"/>
          <w:szCs w:val="26"/>
          <w:lang w:val="vi"/>
        </w:rPr>
      </w:pPr>
      <w:bookmarkStart w:name="_Toc533604178" w:id="705347778"/>
      <w:r>
        <w:rPr>
          <w:rFonts w:ascii="Times New Roman" w:hAnsi="Times New Roman" w:eastAsia="Times New Roman" w:cs="Times New Roman"/>
          <w:b w:val="1"/>
          <w:bCs w:val="1"/>
          <w:noProof w:val="0"/>
          <w:color w:val="auto"/>
          <w:sz w:val="26"/>
          <w:szCs w:val="26"/>
          <w:lang w:val="vi"/>
        </w:rPr>
        <w:t>1.3 Project Objectives</w:t>
      </w:r>
      <w:bookmarkEnd w:id="705347778"/>
    </w:p>
    <w:p w:rsidR="00B1420D" w:rsidP="04C88DD0" w:rsidRDefault="00B1420D" w14:paraId="3DF49D96" w14:textId="23E9C9CA">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The objective of the topic is to build a messaging application that operates in real time with a Client–Server architecture. The system allows users to register accounts, log in, send and receive private messages, create chat groups, transfer files, and manage online status.</w:t>
      </w:r>
    </w:p>
    <w:p w:rsidR="00B1420D" w:rsidP="04C88DD0" w:rsidRDefault="00B1420D" w14:paraId="637B92CD" w14:textId="6B9EEEFA">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In addition to meeting the basic functions of a chat application, the project also aims to build a system that operates stably and is easy to scale and maintain. Through the implementation process, the group wishes to consolidate its knowledge of network programming, improve its skills in using the Boost.Asio library, manage databases, and apply the software development process to a complete product.</w:t>
      </w:r>
    </w:p>
    <w:p w:rsidR="00B1420D" w:rsidP="04C88DD0" w:rsidRDefault="00B1420D" w14:paraId="1E316660" w14:textId="7AB188EF">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color w:val="auto"/>
          <w:sz w:val="26"/>
          <w:szCs w:val="26"/>
        </w:rPr>
      </w:pPr>
    </w:p>
    <w:p w:rsidR="00B1420D" w:rsidP="04C88DD0" w:rsidRDefault="00B1420D" w14:paraId="3E71BE29" w14:textId="6D5A8AD7">
      <w:pPr>
        <w:pStyle w:val="Heading1"/>
        <w:keepNext w:val="0"/>
        <w:keepLines w:val="0"/>
        <w:widowControl w:val="0"/>
        <w:spacing w:before="0" w:beforeAutospacing="off" w:after="0" w:afterAutospacing="off" w:line="360" w:lineRule="auto"/>
        <w:ind w:left="0" w:firstLine="0"/>
        <w:contextualSpacing w:val="1"/>
        <w:jc w:val="center"/>
        <w:rPr>
          <w:rFonts w:ascii="Times New Roman" w:hAnsi="Times New Roman" w:eastAsia="Times New Roman" w:cs="Times New Roman"/>
          <w:b w:val="1"/>
          <w:bCs w:val="1"/>
          <w:noProof w:val="0"/>
          <w:color w:val="auto"/>
          <w:sz w:val="28"/>
          <w:szCs w:val="28"/>
          <w:lang w:val="vi"/>
        </w:rPr>
      </w:pPr>
      <w:bookmarkStart w:name="_Toc896806130" w:id="1154048943"/>
      <w:r>
        <w:rPr>
          <w:rFonts w:ascii="Times New Roman" w:hAnsi="Times New Roman" w:eastAsia="Times New Roman" w:cs="Times New Roman"/>
          <w:b w:val="1"/>
          <w:bCs w:val="1"/>
          <w:noProof w:val="0"/>
          <w:color w:val="auto"/>
          <w:sz w:val="28"/>
          <w:szCs w:val="28"/>
          <w:lang w:val="vi"/>
        </w:rPr>
        <w:t>CHAPTER 2. THEORETICAL BACKGROUND</w:t>
      </w:r>
      <w:bookmarkEnd w:id="1154048943"/>
    </w:p>
    <w:p w:rsidR="00B1420D" w:rsidP="04C88DD0" w:rsidRDefault="00B1420D" w14:paraId="1C083FC4" w14:textId="64515F7B">
      <w:pPr>
        <w:pStyle w:val="Heading2"/>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b w:val="1"/>
          <w:bCs w:val="1"/>
          <w:noProof w:val="0"/>
          <w:color w:val="auto"/>
          <w:sz w:val="26"/>
          <w:szCs w:val="26"/>
          <w:lang w:val="vi"/>
        </w:rPr>
      </w:pPr>
      <w:bookmarkStart w:name="_Toc2028075036" w:id="535089993"/>
      <w:r>
        <w:rPr>
          <w:rFonts w:ascii="Times New Roman" w:hAnsi="Times New Roman" w:eastAsia="Times New Roman" w:cs="Times New Roman"/>
          <w:b w:val="1"/>
          <w:bCs w:val="1"/>
          <w:noProof w:val="0"/>
          <w:color w:val="auto"/>
          <w:sz w:val="26"/>
          <w:szCs w:val="26"/>
          <w:lang w:val="vi"/>
        </w:rPr>
        <w:t>2.1 Client–Server Model</w:t>
      </w:r>
      <w:bookmarkEnd w:id="535089993"/>
    </w:p>
    <w:p w:rsidR="00B1420D" w:rsidP="04C88DD0" w:rsidRDefault="00B1420D" w14:paraId="6803D74F" w14:textId="56B7C4E9">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The Chatties application is built on the Client–Server model, one of the most common architectural models in today's network systems. In this model, the Server plays the central role of receiving, processing, and managing all requests from the Clients. Each Client is an application installed on the user's device, responsible for sending requests to the Server and displaying the returned results.</w:t>
      </w:r>
    </w:p>
    <w:p w:rsidR="00B1420D" w:rsidP="04C88DD0" w:rsidRDefault="00B1420D" w14:paraId="5CFC1F5C" w14:textId="11DA1CC9">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For the Chatties system, all activities such as logging in, registering accounts, sending messages, creating chat groups, or transferring files are carried out through the Server. Thanks to this, data is managed centrally, easily synchronized among many users, and convenient for expanding the system as the number of users grows.</w:t>
      </w:r>
    </w:p>
    <w:p w:rsidR="00B1420D" w:rsidP="04C88DD0" w:rsidRDefault="00B1420D" w14:paraId="148CBE0D" w14:textId="21ACA03E">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color w:val="auto"/>
          <w:sz w:val="26"/>
          <w:szCs w:val="26"/>
        </w:rPr>
      </w:pPr>
    </w:p>
    <w:p w:rsidR="00B1420D" w:rsidP="04C88DD0" w:rsidRDefault="00B1420D" w14:paraId="09331994" w14:textId="6AE3E33F">
      <w:pPr>
        <w:pStyle w:val="Heading2"/>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b w:val="1"/>
          <w:bCs w:val="1"/>
          <w:noProof w:val="0"/>
          <w:color w:val="auto"/>
          <w:sz w:val="26"/>
          <w:szCs w:val="26"/>
          <w:lang w:val="vi"/>
        </w:rPr>
      </w:pPr>
      <w:bookmarkStart w:name="_Toc1790165112" w:id="1051346152"/>
      <w:r>
        <w:rPr>
          <w:rFonts w:ascii="Times New Roman" w:hAnsi="Times New Roman" w:eastAsia="Times New Roman" w:cs="Times New Roman"/>
          <w:b w:val="1"/>
          <w:bCs w:val="1"/>
          <w:noProof w:val="0"/>
          <w:color w:val="auto"/>
          <w:sz w:val="26"/>
          <w:szCs w:val="26"/>
          <w:lang w:val="vi"/>
        </w:rPr>
        <w:t>2.2 TCP Protocol</w:t>
      </w:r>
      <w:bookmarkEnd w:id="1051346152"/>
    </w:p>
    <w:p w:rsidR="00B1420D" w:rsidP="04C88DD0" w:rsidRDefault="00B1420D" w14:paraId="356B293A" w14:textId="7B582D30">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To ensure that data is transmitted accurately and stably, the system uses the TCP (Transmission Control Protocol). This is a connection-oriented protocol capable of ensuring that data arrives at the correct destination in the correct order, and of minimizing packet loss during transmission.</w:t>
      </w:r>
    </w:p>
    <w:p w:rsidR="00B1420D" w:rsidP="04C88DD0" w:rsidRDefault="00B1420D" w14:paraId="6897BD94" w14:textId="6D13B42E">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In the Chatties project, TCP is used for the entire data exchange process between the Client and the Server, including login, sending messages, transferring files, and updating user status. Choosing TCP helps the system operate stably and meet the requirements of a real-time messaging application.</w:t>
      </w:r>
    </w:p>
    <w:p w:rsidR="00B1420D" w:rsidP="04C88DD0" w:rsidRDefault="00B1420D" w14:paraId="660801D0" w14:textId="19E71F36">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color w:val="auto"/>
          <w:sz w:val="26"/>
          <w:szCs w:val="26"/>
        </w:rPr>
      </w:pPr>
    </w:p>
    <w:p w:rsidR="00B1420D" w:rsidP="04C88DD0" w:rsidRDefault="00B1420D" w14:paraId="224A17FF" w14:textId="72829F1E">
      <w:pPr>
        <w:pStyle w:val="Heading2"/>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b w:val="1"/>
          <w:bCs w:val="1"/>
          <w:noProof w:val="0"/>
          <w:color w:val="auto"/>
          <w:sz w:val="26"/>
          <w:szCs w:val="26"/>
          <w:lang w:val="vi"/>
        </w:rPr>
      </w:pPr>
      <w:bookmarkStart w:name="_Toc633150044" w:id="950436453"/>
      <w:r>
        <w:rPr>
          <w:rFonts w:ascii="Times New Roman" w:hAnsi="Times New Roman" w:eastAsia="Times New Roman" w:cs="Times New Roman"/>
          <w:b w:val="1"/>
          <w:bCs w:val="1"/>
          <w:noProof w:val="0"/>
          <w:color w:val="auto"/>
          <w:sz w:val="26"/>
          <w:szCs w:val="26"/>
          <w:lang w:val="vi"/>
        </w:rPr>
        <w:t>2.3 Socket Programming</w:t>
      </w:r>
      <w:bookmarkEnd w:id="950436453"/>
    </w:p>
    <w:p w:rsidR="00B1420D" w:rsidP="04C88DD0" w:rsidRDefault="00B1420D" w14:paraId="4E192F4F" w14:textId="2B36C5F6">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A socket is a mechanism that allows two processes on different devices to communicate with each other over a computer network. In the Client–Server model, the Server creates a Socket to listen for connection requests, while the Client uses a Socket to establish a connection and exchange data.</w:t>
      </w:r>
    </w:p>
    <w:p w:rsidR="00B1420D" w:rsidP="04C88DD0" w:rsidRDefault="00B1420D" w14:paraId="6704D534" w14:textId="0C278C93">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In the Chatties application, the Socket acts as the communication channel between the Client and the Server. Through the TCP Socket connection, users can send and receive messages, transfer files, and perform other operations continuously without having to re-establish the connection after each data exchange.</w:t>
      </w:r>
    </w:p>
    <w:p w:rsidR="00B1420D" w:rsidP="04C88DD0" w:rsidRDefault="00B1420D" w14:paraId="4A9E6118" w14:textId="31210AF1">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color w:val="auto"/>
          <w:sz w:val="26"/>
          <w:szCs w:val="26"/>
        </w:rPr>
      </w:pPr>
    </w:p>
    <w:p w:rsidR="00B1420D" w:rsidP="04C88DD0" w:rsidRDefault="00B1420D" w14:paraId="700274A9" w14:textId="0249DFA5">
      <w:pPr>
        <w:pStyle w:val="Heading2"/>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b w:val="1"/>
          <w:bCs w:val="1"/>
          <w:noProof w:val="0"/>
          <w:color w:val="auto"/>
          <w:sz w:val="26"/>
          <w:szCs w:val="26"/>
          <w:lang w:val="vi"/>
        </w:rPr>
      </w:pPr>
      <w:bookmarkStart w:name="_Toc838904127" w:id="1827035337"/>
      <w:r>
        <w:rPr>
          <w:rFonts w:ascii="Times New Roman" w:hAnsi="Times New Roman" w:eastAsia="Times New Roman" w:cs="Times New Roman"/>
          <w:b w:val="1"/>
          <w:bCs w:val="1"/>
          <w:noProof w:val="0"/>
          <w:color w:val="auto"/>
          <w:sz w:val="26"/>
          <w:szCs w:val="26"/>
          <w:lang w:val="vi"/>
        </w:rPr>
        <w:t>2.4 The Boost.Asio Library</w:t>
      </w:r>
      <w:bookmarkEnd w:id="1827035337"/>
    </w:p>
    <w:p w:rsidR="00B1420D" w:rsidP="04C88DD0" w:rsidRDefault="00B1420D" w14:paraId="0361842A" w14:textId="089E7988">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Boost.Asio is a library that supports network programming in the C++ language, providing the necessary components to build network applications using both synchronous and asynchronous mechanisms. In the project, Boost.Asio is used to build the TCP Server and TCP Client, and to manage the network connections among many users.</w:t>
      </w:r>
    </w:p>
    <w:p w:rsidR="00B1420D" w:rsidP="04C88DD0" w:rsidRDefault="00B1420D" w14:paraId="71CB0748" w14:textId="7938AFBF">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The group uses functions such as async_accept(), async_read(), and async_write() to handle data sending and receiving operations asynchronously. Thanks to this, the Server can serve many Clients at the same time while still ensuring the performance and scalability of the system.</w:t>
      </w:r>
    </w:p>
    <w:p w:rsidR="00B1420D" w:rsidP="04C88DD0" w:rsidRDefault="00B1420D" w14:paraId="57148D4B" w14:textId="7C518CFF">
      <w:pPr>
        <w:pStyle w:val="Heading1"/>
        <w:keepNext w:val="0"/>
        <w:keepLines w:val="0"/>
        <w:widowControl w:val="0"/>
        <w:spacing w:before="0" w:beforeAutospacing="off" w:after="0" w:afterAutospacing="off" w:line="360" w:lineRule="auto"/>
        <w:ind w:left="0" w:firstLine="0"/>
        <w:contextualSpacing w:val="1"/>
        <w:jc w:val="center"/>
        <w:rPr>
          <w:rFonts w:ascii="Times New Roman" w:hAnsi="Times New Roman" w:eastAsia="Times New Roman" w:cs="Times New Roman"/>
          <w:b w:val="1"/>
          <w:bCs w:val="1"/>
          <w:noProof w:val="0"/>
          <w:color w:val="auto"/>
          <w:sz w:val="28"/>
          <w:szCs w:val="28"/>
          <w:lang w:val="vi-VN"/>
        </w:rPr>
      </w:pPr>
      <w:bookmarkStart w:name="_Toc1233943583" w:id="478540417"/>
      <w:r>
        <w:rPr>
          <w:rFonts w:ascii="Times New Roman" w:hAnsi="Times New Roman" w:eastAsia="Times New Roman" w:cs="Times New Roman"/>
          <w:b w:val="1"/>
          <w:bCs w:val="1"/>
          <w:noProof w:val="0"/>
          <w:color w:val="auto"/>
          <w:sz w:val="28"/>
          <w:szCs w:val="28"/>
          <w:lang w:val="vi-VN"/>
        </w:rPr>
        <w:t>CHAPTER 3. PROJECT IMPLEMENTATION PROCESS</w:t>
      </w:r>
      <w:bookmarkEnd w:id="478540417"/>
    </w:p>
    <w:p w:rsidR="00B1420D" w:rsidP="04C88DD0" w:rsidRDefault="00B1420D" w14:paraId="25447386" w14:textId="4546C019">
      <w:pPr>
        <w:pStyle w:val="Heading2"/>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b w:val="1"/>
          <w:bCs w:val="1"/>
          <w:noProof w:val="0"/>
          <w:color w:val="auto"/>
          <w:sz w:val="26"/>
          <w:szCs w:val="26"/>
          <w:lang w:val="vi-VN"/>
        </w:rPr>
      </w:pPr>
      <w:bookmarkStart w:name="_Toc1863789111" w:id="1325387259"/>
      <w:r>
        <w:rPr>
          <w:rFonts w:ascii="Times New Roman" w:hAnsi="Times New Roman" w:eastAsia="Times New Roman" w:cs="Times New Roman"/>
          <w:b w:val="1"/>
          <w:bCs w:val="1"/>
          <w:noProof w:val="0"/>
          <w:color w:val="auto"/>
          <w:sz w:val="26"/>
          <w:szCs w:val="26"/>
          <w:lang w:val="vi-VN"/>
        </w:rPr>
        <w:t>3.1 Requirements Analysis</w:t>
      </w:r>
      <w:bookmarkEnd w:id="1325387259"/>
    </w:p>
    <w:p w:rsidR="00B1420D" w:rsidP="04C88DD0" w:rsidRDefault="00B1420D" w14:paraId="1EDD8C86" w14:textId="03A7F2EB">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VN"/>
        </w:rPr>
      </w:pPr>
      <w:r>
        <w:rPr>
          <w:rFonts w:ascii="Times New Roman" w:hAnsi="Times New Roman" w:eastAsia="Times New Roman" w:cs="Times New Roman"/>
          <w:noProof w:val="0"/>
          <w:color w:val="auto"/>
          <w:sz w:val="26"/>
          <w:szCs w:val="26"/>
          <w:lang w:val="vi-VN"/>
        </w:rPr>
        <w:t>Before building the system, the group analyzed the needs of an online messaging application and identified the core functions required. The system must allow users to create accounts, log in, and send and receive messages in real time, while also supporting the creation of chat groups and file sharing. In addition, the system needs to manage the online status of users and ensure that data is stored for later retrieval.</w:t>
      </w:r>
    </w:p>
    <w:p w:rsidR="00B1420D" w:rsidP="04C88DD0" w:rsidRDefault="00B1420D" w14:paraId="1A5583D3" w14:textId="52E28BE1">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VN"/>
        </w:rPr>
      </w:pPr>
      <w:r>
        <w:rPr>
          <w:rFonts w:ascii="Times New Roman" w:hAnsi="Times New Roman" w:eastAsia="Times New Roman" w:cs="Times New Roman"/>
          <w:noProof w:val="0"/>
          <w:color w:val="auto"/>
          <w:sz w:val="26"/>
          <w:szCs w:val="26"/>
          <w:lang w:val="vi-VN"/>
        </w:rPr>
        <w:t>Based on the above requirements, the group chose the Client–Server model as the main architecture of the system. In it, the Server is responsible for managing connections, processing requests from Clients, and storing data, while the Client takes on the role of interacting with the user through a graphical interface.</w:t>
      </w:r>
    </w:p>
    <w:p w:rsidR="00B1420D" w:rsidP="04C88DD0" w:rsidRDefault="00B1420D" w14:paraId="24745AEC" w14:textId="59AF2C78">
      <w:pPr>
        <w:pStyle w:val="Heading2"/>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b w:val="1"/>
          <w:bCs w:val="1"/>
          <w:noProof w:val="0"/>
          <w:color w:val="auto"/>
          <w:sz w:val="26"/>
          <w:szCs w:val="26"/>
          <w:lang w:val="vi-VN"/>
        </w:rPr>
      </w:pPr>
      <w:bookmarkStart w:name="_Toc1223488690" w:id="566597520"/>
      <w:r>
        <w:rPr>
          <w:rFonts w:ascii="Times New Roman" w:hAnsi="Times New Roman" w:eastAsia="Times New Roman" w:cs="Times New Roman"/>
          <w:b w:val="1"/>
          <w:bCs w:val="1"/>
          <w:noProof w:val="0"/>
          <w:color w:val="auto"/>
          <w:sz w:val="26"/>
          <w:szCs w:val="26"/>
          <w:lang w:val="vi-VN"/>
        </w:rPr>
        <w:t>3.2 Technologies Used</w:t>
      </w:r>
      <w:bookmarkEnd w:id="566597520"/>
    </w:p>
    <w:p w:rsidR="00B1420D" w:rsidP="04C88DD0" w:rsidRDefault="00B1420D" w14:paraId="60234C70" w14:textId="551B72AB">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VN"/>
        </w:rPr>
      </w:pPr>
      <w:r>
        <w:rPr>
          <w:rFonts w:ascii="Times New Roman" w:hAnsi="Times New Roman" w:eastAsia="Times New Roman" w:cs="Times New Roman"/>
          <w:noProof w:val="0"/>
          <w:color w:val="auto"/>
          <w:sz w:val="26"/>
          <w:szCs w:val="26"/>
          <w:lang w:val="vi-VN"/>
        </w:rPr>
        <w:t>To meet the system requirements, the group used a number of different technologies during the development process.</w:t>
      </w:r>
    </w:p>
    <w:p w:rsidR="00B1420D" w:rsidP="04C88DD0" w:rsidRDefault="00B1420D" w14:paraId="60024972" w14:textId="37BBD15F">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VN"/>
        </w:rPr>
      </w:pPr>
      <w:r>
        <w:rPr>
          <w:rFonts w:ascii="Times New Roman" w:hAnsi="Times New Roman" w:eastAsia="Times New Roman" w:cs="Times New Roman"/>
          <w:noProof w:val="0"/>
          <w:color w:val="auto"/>
          <w:sz w:val="26"/>
          <w:szCs w:val="26"/>
          <w:lang w:val="vi-VN"/>
        </w:rPr>
        <w:t xml:space="preserve">The </w:t>
      </w:r>
      <w:r>
        <w:rPr>
          <w:rFonts w:ascii="Times New Roman" w:hAnsi="Times New Roman" w:eastAsia="Times New Roman" w:cs="Times New Roman"/>
          <w:b w:val="1"/>
          <w:bCs w:val="1"/>
          <w:noProof w:val="0"/>
          <w:color w:val="auto"/>
          <w:sz w:val="26"/>
          <w:szCs w:val="26"/>
          <w:lang w:val="vi-VN"/>
        </w:rPr>
        <w:t>C++</w:t>
      </w:r>
      <w:r>
        <w:rPr>
          <w:rFonts w:ascii="Times New Roman" w:hAnsi="Times New Roman" w:eastAsia="Times New Roman" w:cs="Times New Roman"/>
          <w:noProof w:val="0"/>
          <w:color w:val="auto"/>
          <w:sz w:val="26"/>
          <w:szCs w:val="26"/>
          <w:lang w:val="vi-VN"/>
        </w:rPr>
        <w:t xml:space="preserve"> programming language was chosen to build the entire system because of its high performance and strong support for network programming. The </w:t>
      </w:r>
      <w:r>
        <w:rPr>
          <w:rFonts w:ascii="Times New Roman" w:hAnsi="Times New Roman" w:eastAsia="Times New Roman" w:cs="Times New Roman"/>
          <w:b w:val="1"/>
          <w:bCs w:val="1"/>
          <w:noProof w:val="0"/>
          <w:color w:val="auto"/>
          <w:sz w:val="26"/>
          <w:szCs w:val="26"/>
          <w:lang w:val="vi-VN"/>
        </w:rPr>
        <w:t>Boost.Asio</w:t>
      </w:r>
      <w:r>
        <w:rPr>
          <w:rFonts w:ascii="Times New Roman" w:hAnsi="Times New Roman" w:eastAsia="Times New Roman" w:cs="Times New Roman"/>
          <w:noProof w:val="0"/>
          <w:color w:val="auto"/>
          <w:sz w:val="26"/>
          <w:szCs w:val="26"/>
          <w:lang w:val="vi-VN"/>
        </w:rPr>
        <w:t xml:space="preserve"> library is used to implement TCP communication asynchronously, allowing the Server to handle many connections from Clients simultaneously.</w:t>
      </w:r>
    </w:p>
    <w:p w:rsidR="00B1420D" w:rsidP="04C88DD0" w:rsidRDefault="00B1420D" w14:paraId="2B101252" w14:textId="43E81778">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VN"/>
        </w:rPr>
      </w:pPr>
      <w:r>
        <w:rPr>
          <w:rFonts w:ascii="Times New Roman" w:hAnsi="Times New Roman" w:eastAsia="Times New Roman" w:cs="Times New Roman"/>
          <w:noProof w:val="0"/>
          <w:color w:val="auto"/>
          <w:sz w:val="26"/>
          <w:szCs w:val="26"/>
          <w:lang w:val="vi-VN"/>
        </w:rPr>
        <w:t xml:space="preserve">For data storage, the group uses </w:t>
      </w:r>
      <w:r>
        <w:rPr>
          <w:rFonts w:ascii="Times New Roman" w:hAnsi="Times New Roman" w:eastAsia="Times New Roman" w:cs="Times New Roman"/>
          <w:b w:val="1"/>
          <w:bCs w:val="1"/>
          <w:noProof w:val="0"/>
          <w:color w:val="auto"/>
          <w:sz w:val="26"/>
          <w:szCs w:val="26"/>
          <w:lang w:val="vi-VN"/>
        </w:rPr>
        <w:t>SQLite</w:t>
      </w:r>
      <w:r>
        <w:rPr>
          <w:rFonts w:ascii="Times New Roman" w:hAnsi="Times New Roman" w:eastAsia="Times New Roman" w:cs="Times New Roman"/>
          <w:noProof w:val="0"/>
          <w:color w:val="auto"/>
          <w:sz w:val="26"/>
          <w:szCs w:val="26"/>
          <w:lang w:val="vi-VN"/>
        </w:rPr>
        <w:t xml:space="preserve"> to manage account information, messages, and chat group data. This is a lightweight database management system that is easy to integrate and suitable for the scale of the project.</w:t>
      </w:r>
    </w:p>
    <w:p w:rsidR="00B1420D" w:rsidP="04C88DD0" w:rsidRDefault="00B1420D" w14:paraId="4CBFC73D" w14:textId="09D81BD6">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VN"/>
        </w:rPr>
      </w:pPr>
      <w:r>
        <w:rPr>
          <w:rFonts w:ascii="Times New Roman" w:hAnsi="Times New Roman" w:eastAsia="Times New Roman" w:cs="Times New Roman"/>
          <w:noProof w:val="0"/>
          <w:color w:val="auto"/>
          <w:sz w:val="26"/>
          <w:szCs w:val="26"/>
          <w:lang w:val="vi-VN"/>
        </w:rPr>
        <w:t xml:space="preserve">In addition, the group uses </w:t>
      </w:r>
      <w:r>
        <w:rPr>
          <w:rFonts w:ascii="Times New Roman" w:hAnsi="Times New Roman" w:eastAsia="Times New Roman" w:cs="Times New Roman"/>
          <w:b w:val="1"/>
          <w:bCs w:val="1"/>
          <w:noProof w:val="0"/>
          <w:color w:val="auto"/>
          <w:sz w:val="26"/>
          <w:szCs w:val="26"/>
          <w:lang w:val="vi-VN"/>
        </w:rPr>
        <w:t>Visual Studio 2022</w:t>
      </w:r>
      <w:r>
        <w:rPr>
          <w:rFonts w:ascii="Times New Roman" w:hAnsi="Times New Roman" w:eastAsia="Times New Roman" w:cs="Times New Roman"/>
          <w:noProof w:val="0"/>
          <w:color w:val="auto"/>
          <w:sz w:val="26"/>
          <w:szCs w:val="26"/>
          <w:lang w:val="vi-VN"/>
        </w:rPr>
        <w:t xml:space="preserve"> as the main development environment, combined with </w:t>
      </w:r>
      <w:r>
        <w:rPr>
          <w:rFonts w:ascii="Times New Roman" w:hAnsi="Times New Roman" w:eastAsia="Times New Roman" w:cs="Times New Roman"/>
          <w:b w:val="1"/>
          <w:bCs w:val="1"/>
          <w:noProof w:val="0"/>
          <w:color w:val="auto"/>
          <w:sz w:val="26"/>
          <w:szCs w:val="26"/>
          <w:lang w:val="vi-VN"/>
        </w:rPr>
        <w:t>GitHub</w:t>
      </w:r>
      <w:r>
        <w:rPr>
          <w:rFonts w:ascii="Times New Roman" w:hAnsi="Times New Roman" w:eastAsia="Times New Roman" w:cs="Times New Roman"/>
          <w:noProof w:val="0"/>
          <w:color w:val="auto"/>
          <w:sz w:val="26"/>
          <w:szCs w:val="26"/>
          <w:lang w:val="vi-VN"/>
        </w:rPr>
        <w:t xml:space="preserve"> to manage the source code and coordinate among the members of the group.</w:t>
      </w:r>
    </w:p>
    <w:p w:rsidR="00B1420D" w:rsidP="04C88DD0" w:rsidRDefault="00B1420D" w14:paraId="12259295" w14:textId="11C8C673">
      <w:pPr>
        <w:pStyle w:val="Heading2"/>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b w:val="1"/>
          <w:bCs w:val="1"/>
          <w:noProof w:val="0"/>
          <w:color w:val="auto"/>
          <w:sz w:val="26"/>
          <w:szCs w:val="26"/>
          <w:lang w:val="vi-VN"/>
        </w:rPr>
      </w:pPr>
      <w:bookmarkStart w:name="_Toc377311613" w:id="920795516"/>
      <w:r>
        <w:rPr>
          <w:rFonts w:ascii="Times New Roman" w:hAnsi="Times New Roman" w:eastAsia="Times New Roman" w:cs="Times New Roman"/>
          <w:b w:val="1"/>
          <w:bCs w:val="1"/>
          <w:noProof w:val="0"/>
          <w:color w:val="auto"/>
          <w:sz w:val="26"/>
          <w:szCs w:val="26"/>
          <w:lang w:val="vi-VN"/>
        </w:rPr>
        <w:t>3.3 Main System Features</w:t>
      </w:r>
      <w:bookmarkEnd w:id="920795516"/>
    </w:p>
    <w:p w:rsidR="00B1420D" w:rsidP="04C88DD0" w:rsidRDefault="00B1420D" w14:paraId="23E062CA" w14:textId="6379F9D7">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VN"/>
        </w:rPr>
      </w:pPr>
      <w:r>
        <w:rPr>
          <w:rFonts w:ascii="Times New Roman" w:hAnsi="Times New Roman" w:eastAsia="Times New Roman" w:cs="Times New Roman"/>
          <w:noProof w:val="0"/>
          <w:color w:val="auto"/>
          <w:sz w:val="26"/>
          <w:szCs w:val="26"/>
          <w:lang w:val="vi-VN"/>
        </w:rPr>
        <w:t>After the analysis and design process, the group implemented the main functions of the Chatties application as follows:</w:t>
      </w:r>
    </w:p>
    <w:p w:rsidR="00B1420D" w:rsidP="04C88DD0" w:rsidRDefault="00B1420D" w14:paraId="656D047E" w14:textId="0C354A62">
      <w:pPr>
        <w:pStyle w:val="Heading3"/>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b w:val="1"/>
          <w:bCs w:val="1"/>
          <w:noProof w:val="0"/>
          <w:color w:val="auto"/>
          <w:sz w:val="26"/>
          <w:szCs w:val="26"/>
          <w:lang w:val="vi-VN"/>
        </w:rPr>
      </w:pPr>
      <w:bookmarkStart w:name="_Toc2134772797" w:id="263487087"/>
      <w:r>
        <w:rPr>
          <w:rFonts w:ascii="Times New Roman" w:hAnsi="Times New Roman" w:eastAsia="Times New Roman" w:cs="Times New Roman"/>
          <w:b w:val="1"/>
          <w:bCs w:val="1"/>
          <w:noProof w:val="0"/>
          <w:color w:val="auto"/>
          <w:sz w:val="26"/>
          <w:szCs w:val="26"/>
          <w:lang w:val="vi-VN"/>
        </w:rPr>
        <w:t>Registration and Login</w:t>
      </w:r>
      <w:bookmarkEnd w:id="263487087"/>
    </w:p>
    <w:p w:rsidR="00B1420D" w:rsidP="04C88DD0" w:rsidRDefault="00B1420D" w14:paraId="4B25D1B4" w14:textId="405AACA7">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VN"/>
        </w:rPr>
      </w:pPr>
      <w:r>
        <w:rPr>
          <w:rFonts w:ascii="Times New Roman" w:hAnsi="Times New Roman" w:eastAsia="Times New Roman" w:cs="Times New Roman"/>
          <w:noProof w:val="0"/>
          <w:color w:val="auto"/>
          <w:sz w:val="26"/>
          <w:szCs w:val="26"/>
          <w:lang w:val="vi-VN"/>
        </w:rPr>
        <w:t>The system allows users to create a new account and log in to the application using a username and password. After a successful login, the user is connected to the Server and taken to the main interface of the application.</w:t>
      </w:r>
    </w:p>
    <w:p w:rsidR="00B1420D" w:rsidP="04C88DD0" w:rsidRDefault="00B1420D" w14:paraId="75066404" w14:textId="5EE67931">
      <w:pPr>
        <w:pStyle w:val="Normal"/>
        <w:keepNext w:val="0"/>
        <w:keepLines w:val="0"/>
        <w:widowControl w:val="0"/>
        <w:spacing w:before="0" w:beforeAutospacing="off" w:after="0" w:afterAutospacing="off" w:line="360" w:lineRule="auto"/>
        <w:ind w:left="0" w:firstLine="0"/>
        <w:contextualSpacing w:val="1"/>
        <w:jc w:val="center"/>
        <w:rPr>
          <w:rFonts w:ascii="Times New Roman" w:hAnsi="Times New Roman" w:eastAsia="Times New Roman" w:cs="Times New Roman"/>
          <w:color w:val="auto"/>
          <w:sz w:val="26"/>
          <w:szCs w:val="26"/>
        </w:rPr>
      </w:pPr>
      <w:r>
        <w:drawing>
          <wp:inline wp14:editId="1192E02E" wp14:anchorId="6D3C4E30">
            <wp:extent cx="5152921" cy="2857500"/>
            <wp:effectExtent l="0" t="0" r="0" b="0"/>
            <wp:docPr id="991713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171387" name="Picture 99171387"/>
                    <pic:cNvPicPr/>
                  </pic:nvPicPr>
                  <pic:blipFill>
                    <a:blip xmlns:r="http://schemas.openxmlformats.org/officeDocument/2006/relationships" r:embed="rId1887650443">
                      <a:extLst>
                        <a:ext uri="{28A0092B-C50C-407E-A947-70E740481C1C}">
                          <a14:useLocalDpi xmlns:a14="http://schemas.microsoft.com/office/drawing/2010/main"/>
                        </a:ext>
                      </a:extLst>
                    </a:blip>
                    <a:stretch>
                      <a:fillRect/>
                    </a:stretch>
                  </pic:blipFill>
                  <pic:spPr>
                    <a:xfrm rot="0">
                      <a:off x="0" y="0"/>
                      <a:ext cx="5152921" cy="2857500"/>
                    </a:xfrm>
                    <a:prstGeom prst="rect">
                      <a:avLst/>
                    </a:prstGeom>
                  </pic:spPr>
                </pic:pic>
              </a:graphicData>
            </a:graphic>
          </wp:inline>
        </w:drawing>
      </w:r>
    </w:p>
    <w:p w:rsidR="00B1420D" w:rsidP="04C88DD0" w:rsidRDefault="00B1420D" w14:paraId="6A36656B" w14:textId="6D10E75E">
      <w:pPr>
        <w:pStyle w:val="Normal"/>
        <w:keepNext w:val="0"/>
        <w:keepLines w:val="0"/>
        <w:widowControl w:val="0"/>
        <w:spacing w:before="0" w:beforeAutospacing="off" w:after="0" w:afterAutospacing="off" w:line="360" w:lineRule="auto"/>
        <w:ind w:left="0" w:firstLine="0"/>
        <w:contextualSpacing w:val="1"/>
        <w:jc w:val="center"/>
        <w:rPr>
          <w:rFonts w:ascii="Times New Roman" w:hAnsi="Times New Roman" w:eastAsia="Times New Roman" w:cs="Times New Roman"/>
          <w:b w:val="1"/>
          <w:bCs w:val="1"/>
          <w:noProof w:val="0"/>
          <w:color w:val="auto"/>
          <w:sz w:val="26"/>
          <w:szCs w:val="26"/>
          <w:lang w:val="vi-VN"/>
        </w:rPr>
      </w:pPr>
      <w:r>
        <w:rPr>
          <w:rFonts w:ascii="Times New Roman" w:hAnsi="Times New Roman" w:eastAsia="Times New Roman" w:cs="Times New Roman"/>
          <w:b w:val="1"/>
          <w:bCs w:val="1"/>
          <w:color w:val="auto"/>
          <w:sz w:val="26"/>
          <w:szCs w:val="26"/>
        </w:rPr>
        <w:t xml:space="preserve">Figure 3.3.1 Interface: </w:t>
      </w:r>
      <w:r>
        <w:rPr>
          <w:rFonts w:ascii="Times New Roman" w:hAnsi="Times New Roman" w:eastAsia="Times New Roman" w:cs="Times New Roman"/>
          <w:b w:val="1"/>
          <w:bCs w:val="1"/>
          <w:noProof w:val="0"/>
          <w:color w:val="auto"/>
          <w:sz w:val="26"/>
          <w:szCs w:val="26"/>
          <w:lang w:val="vi-VN"/>
        </w:rPr>
        <w:t>Registration and Login</w:t>
      </w:r>
    </w:p>
    <w:p w:rsidR="00B1420D" w:rsidP="04C88DD0" w:rsidRDefault="00B1420D" w14:paraId="0694951B" w14:textId="443331F1">
      <w:pPr>
        <w:pStyle w:val="Heading3"/>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b w:val="1"/>
          <w:bCs w:val="1"/>
          <w:noProof w:val="0"/>
          <w:color w:val="auto"/>
          <w:sz w:val="26"/>
          <w:szCs w:val="26"/>
          <w:lang w:val="vi-VN"/>
        </w:rPr>
      </w:pPr>
      <w:bookmarkStart w:name="_Toc1069442911" w:id="809450753"/>
      <w:r>
        <w:rPr>
          <w:rFonts w:ascii="Times New Roman" w:hAnsi="Times New Roman" w:eastAsia="Times New Roman" w:cs="Times New Roman"/>
          <w:b w:val="1"/>
          <w:bCs w:val="1"/>
          <w:noProof w:val="0"/>
          <w:color w:val="auto"/>
          <w:sz w:val="26"/>
          <w:szCs w:val="26"/>
          <w:lang w:val="vi-VN"/>
        </w:rPr>
        <w:t>Private Chat</w:t>
      </w:r>
      <w:bookmarkEnd w:id="809450753"/>
    </w:p>
    <w:p w:rsidR="00B1420D" w:rsidP="04C88DD0" w:rsidRDefault="00B1420D" w14:paraId="37FB3BA1" w14:textId="2F35D14B">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VN"/>
        </w:rPr>
      </w:pPr>
      <w:r>
        <w:rPr>
          <w:rFonts w:ascii="Times New Roman" w:hAnsi="Times New Roman" w:eastAsia="Times New Roman" w:cs="Times New Roman"/>
          <w:noProof w:val="0"/>
          <w:color w:val="auto"/>
          <w:sz w:val="26"/>
          <w:szCs w:val="26"/>
          <w:lang w:val="vi-VN"/>
        </w:rPr>
        <w:t>Users can select an account from their friends list to start a conversation. When a message is sent, the data is transmitted to the Server via the TCP protocol; the Server then forwards it to the correct recipient if they are online, or stores it to be synchronized when the recipient logs in.</w:t>
      </w:r>
    </w:p>
    <w:p w:rsidR="00B1420D" w:rsidP="04C88DD0" w:rsidRDefault="00B1420D" w14:paraId="271FE983" w14:textId="20170C1D">
      <w:pPr>
        <w:pStyle w:val="Normal"/>
        <w:keepNext w:val="0"/>
        <w:keepLines w:val="0"/>
        <w:widowControl w:val="0"/>
        <w:spacing w:before="0" w:beforeAutospacing="off" w:after="0" w:afterAutospacing="off" w:line="360" w:lineRule="auto"/>
        <w:ind w:left="0" w:firstLine="0"/>
        <w:contextualSpacing w:val="1"/>
        <w:jc w:val="center"/>
        <w:rPr>
          <w:rFonts w:ascii="Times New Roman" w:hAnsi="Times New Roman" w:eastAsia="Times New Roman" w:cs="Times New Roman"/>
          <w:b w:val="1"/>
          <w:bCs w:val="1"/>
          <w:color w:val="auto"/>
          <w:sz w:val="26"/>
          <w:szCs w:val="26"/>
        </w:rPr>
      </w:pPr>
      <w:r>
        <w:drawing>
          <wp:inline wp14:editId="7A8CD5D5" wp14:anchorId="72E8ED6F">
            <wp:extent cx="4743638" cy="3607955"/>
            <wp:effectExtent l="0" t="0" r="0" b="0"/>
            <wp:docPr id="641088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2073809" name="Picture 402073809"/>
                    <pic:cNvPicPr/>
                  </pic:nvPicPr>
                  <pic:blipFill>
                    <a:blip xmlns:r="http://schemas.openxmlformats.org/officeDocument/2006/relationships" r:embed="rId648879185">
                      <a:extLst>
                        <a:ext uri="{28A0092B-C50C-407E-A947-70E740481C1C}">
                          <a14:useLocalDpi xmlns:a14="http://schemas.microsoft.com/office/drawing/2010/main"/>
                        </a:ext>
                      </a:extLst>
                    </a:blip>
                    <a:stretch>
                      <a:fillRect/>
                    </a:stretch>
                  </pic:blipFill>
                  <pic:spPr>
                    <a:xfrm rot="0">
                      <a:off x="0" y="0"/>
                      <a:ext cx="4743638" cy="3607955"/>
                    </a:xfrm>
                    <a:prstGeom prst="rect">
                      <a:avLst/>
                    </a:prstGeom>
                  </pic:spPr>
                </pic:pic>
              </a:graphicData>
            </a:graphic>
          </wp:inline>
        </w:drawing>
        <w:br/>
      </w:r>
      <w:r>
        <w:rPr>
          <w:rFonts w:ascii="Times New Roman" w:hAnsi="Times New Roman" w:eastAsia="Times New Roman" w:cs="Times New Roman"/>
          <w:b w:val="1"/>
          <w:bCs w:val="1"/>
          <w:color w:val="auto"/>
          <w:sz w:val="26"/>
          <w:szCs w:val="26"/>
        </w:rPr>
        <w:t>Figure 3.3.2 Private chat interface</w:t>
      </w:r>
    </w:p>
    <w:p w:rsidR="00B1420D" w:rsidP="04C88DD0" w:rsidRDefault="00B1420D" w14:paraId="1C1B75F1" w14:textId="583E9F02">
      <w:pPr>
        <w:pStyle w:val="Heading3"/>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b w:val="1"/>
          <w:bCs w:val="1"/>
          <w:noProof w:val="0"/>
          <w:color w:val="auto"/>
          <w:sz w:val="26"/>
          <w:szCs w:val="26"/>
          <w:lang w:val="vi-VN"/>
        </w:rPr>
      </w:pPr>
      <w:bookmarkStart w:name="_Toc2083191848" w:id="307070083"/>
      <w:r>
        <w:rPr>
          <w:rFonts w:ascii="Times New Roman" w:hAnsi="Times New Roman" w:eastAsia="Times New Roman" w:cs="Times New Roman"/>
          <w:b w:val="1"/>
          <w:bCs w:val="1"/>
          <w:noProof w:val="0"/>
          <w:color w:val="auto"/>
          <w:sz w:val="26"/>
          <w:szCs w:val="26"/>
          <w:lang w:val="vi-VN"/>
        </w:rPr>
        <w:t>Group Chat</w:t>
      </w:r>
      <w:bookmarkEnd w:id="307070083"/>
    </w:p>
    <w:p w:rsidR="00B1420D" w:rsidP="04C88DD0" w:rsidRDefault="00B1420D" w14:paraId="28AEA4F3" w14:textId="1122C3B1">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VN"/>
        </w:rPr>
      </w:pPr>
      <w:r>
        <w:rPr>
          <w:rFonts w:ascii="Times New Roman" w:hAnsi="Times New Roman" w:eastAsia="Times New Roman" w:cs="Times New Roman"/>
          <w:noProof w:val="0"/>
          <w:color w:val="auto"/>
          <w:sz w:val="26"/>
          <w:szCs w:val="26"/>
          <w:lang w:val="vi-VN"/>
        </w:rPr>
        <w:t>The application supports creating chat groups with multiple members. Each message sent in a group is forwarded by the Server to all online members, making information exchange simultaneous and convenient.</w:t>
      </w:r>
    </w:p>
    <w:p w:rsidR="00B1420D" w:rsidP="04C88DD0" w:rsidRDefault="00B1420D" w14:paraId="04A9DB82" w14:textId="4A791575">
      <w:pPr>
        <w:pStyle w:val="Normal"/>
        <w:keepNext w:val="0"/>
        <w:keepLines w:val="0"/>
        <w:widowControl w:val="0"/>
        <w:spacing w:before="0" w:beforeAutospacing="off" w:after="0" w:afterAutospacing="off" w:line="360" w:lineRule="auto"/>
        <w:ind w:left="0" w:firstLine="0"/>
        <w:contextualSpacing w:val="1"/>
        <w:jc w:val="center"/>
        <w:rPr>
          <w:rFonts w:ascii="Times New Roman" w:hAnsi="Times New Roman" w:eastAsia="Times New Roman" w:cs="Times New Roman"/>
          <w:b w:val="1"/>
          <w:bCs w:val="1"/>
          <w:color w:val="auto"/>
          <w:sz w:val="26"/>
          <w:szCs w:val="26"/>
        </w:rPr>
      </w:pPr>
      <w:r>
        <w:drawing>
          <wp:inline wp14:editId="62556A5D" wp14:anchorId="0AD71A30">
            <wp:extent cx="4740293" cy="3636066"/>
            <wp:effectExtent l="0" t="0" r="0" b="0"/>
            <wp:docPr id="6847497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4749728" name="Picture 684749728"/>
                    <pic:cNvPicPr/>
                  </pic:nvPicPr>
                  <pic:blipFill>
                    <a:blip xmlns:r="http://schemas.openxmlformats.org/officeDocument/2006/relationships" r:embed="rId386725302">
                      <a:extLst>
                        <a:ext uri="{28A0092B-C50C-407E-A947-70E740481C1C}">
                          <a14:useLocalDpi xmlns:a14="http://schemas.microsoft.com/office/drawing/2010/main"/>
                        </a:ext>
                      </a:extLst>
                    </a:blip>
                    <a:stretch>
                      <a:fillRect/>
                    </a:stretch>
                  </pic:blipFill>
                  <pic:spPr>
                    <a:xfrm rot="0">
                      <a:off x="0" y="0"/>
                      <a:ext cx="4740293" cy="3636066"/>
                    </a:xfrm>
                    <a:prstGeom prst="rect">
                      <a:avLst/>
                    </a:prstGeom>
                  </pic:spPr>
                </pic:pic>
              </a:graphicData>
            </a:graphic>
          </wp:inline>
        </w:drawing>
      </w:r>
    </w:p>
    <w:p w:rsidR="00B1420D" w:rsidP="04C88DD0" w:rsidRDefault="00B1420D" w14:paraId="08422725" w14:textId="0B2462BA">
      <w:pPr>
        <w:pStyle w:val="Normal"/>
        <w:keepNext w:val="0"/>
        <w:keepLines w:val="0"/>
        <w:widowControl w:val="0"/>
        <w:spacing w:before="0" w:beforeAutospacing="off" w:after="0" w:afterAutospacing="off" w:line="360" w:lineRule="auto"/>
        <w:ind w:left="0" w:firstLine="0"/>
        <w:contextualSpacing w:val="1"/>
        <w:jc w:val="center"/>
        <w:rPr>
          <w:rFonts w:ascii="Times New Roman" w:hAnsi="Times New Roman" w:eastAsia="Times New Roman" w:cs="Times New Roman"/>
          <w:b w:val="1"/>
          <w:bCs w:val="1"/>
          <w:color w:val="auto"/>
          <w:sz w:val="26"/>
          <w:szCs w:val="26"/>
        </w:rPr>
      </w:pPr>
      <w:r>
        <w:rPr>
          <w:rFonts w:ascii="Times New Roman" w:hAnsi="Times New Roman" w:eastAsia="Times New Roman" w:cs="Times New Roman"/>
          <w:b w:val="1"/>
          <w:bCs w:val="1"/>
          <w:color w:val="auto"/>
          <w:sz w:val="26"/>
          <w:szCs w:val="26"/>
        </w:rPr>
        <w:t>Figure 3.3.3 Group chat interface</w:t>
      </w:r>
    </w:p>
    <w:p w:rsidR="00B1420D" w:rsidP="04C88DD0" w:rsidRDefault="00B1420D" w14:paraId="00323928" w14:textId="49DE4C54">
      <w:pPr>
        <w:pStyle w:val="Heading3"/>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b w:val="1"/>
          <w:bCs w:val="1"/>
          <w:noProof w:val="0"/>
          <w:color w:val="auto"/>
          <w:sz w:val="26"/>
          <w:szCs w:val="26"/>
          <w:lang w:val="vi-VN"/>
        </w:rPr>
      </w:pPr>
      <w:bookmarkStart w:name="_Toc1951431483" w:id="180288337"/>
      <w:r>
        <w:rPr>
          <w:rFonts w:ascii="Times New Roman" w:hAnsi="Times New Roman" w:eastAsia="Times New Roman" w:cs="Times New Roman"/>
          <w:b w:val="1"/>
          <w:bCs w:val="1"/>
          <w:noProof w:val="0"/>
          <w:color w:val="auto"/>
          <w:sz w:val="26"/>
          <w:szCs w:val="26"/>
          <w:lang w:val="vi-VN"/>
        </w:rPr>
        <w:t>File Sending</w:t>
      </w:r>
      <w:bookmarkEnd w:id="180288337"/>
    </w:p>
    <w:p w:rsidR="00B1420D" w:rsidP="04C88DD0" w:rsidRDefault="00B1420D" w14:paraId="4E3CB759" w14:textId="3E0FA5A8">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VN"/>
        </w:rPr>
      </w:pPr>
      <w:r>
        <w:rPr>
          <w:rFonts w:ascii="Times New Roman" w:hAnsi="Times New Roman" w:eastAsia="Times New Roman" w:cs="Times New Roman"/>
          <w:noProof w:val="0"/>
          <w:color w:val="auto"/>
          <w:sz w:val="26"/>
          <w:szCs w:val="26"/>
          <w:lang w:val="vi-VN"/>
        </w:rPr>
        <w:t>In addition to text messages, the system also supports sending images and files between users. When a user selects a file to send, the data is transmitted to the Server and then forwarded to the recipient through the TCP connection.</w:t>
      </w:r>
    </w:p>
    <w:p w:rsidR="00B1420D" w:rsidP="04C88DD0" w:rsidRDefault="00B1420D" w14:paraId="68CCBBBF" w14:textId="2075EB4D">
      <w:pPr>
        <w:pStyle w:val="Normal"/>
        <w:keepNext w:val="0"/>
        <w:keepLines w:val="0"/>
        <w:widowControl w:val="0"/>
        <w:spacing w:before="0" w:beforeAutospacing="off" w:after="0" w:afterAutospacing="off" w:line="360" w:lineRule="auto"/>
        <w:ind w:left="0" w:firstLine="0"/>
        <w:contextualSpacing w:val="1"/>
        <w:jc w:val="center"/>
        <w:rPr>
          <w:rFonts w:ascii="Times New Roman" w:hAnsi="Times New Roman" w:eastAsia="Times New Roman" w:cs="Times New Roman"/>
          <w:b w:val="1"/>
          <w:bCs w:val="1"/>
          <w:color w:val="auto"/>
          <w:sz w:val="26"/>
          <w:szCs w:val="26"/>
        </w:rPr>
      </w:pPr>
      <w:r>
        <w:drawing>
          <wp:inline wp14:editId="22BB1908" wp14:anchorId="44C25CC1">
            <wp:extent cx="4739225" cy="3290803"/>
            <wp:effectExtent l="0" t="0" r="0" b="0"/>
            <wp:docPr id="1710968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096836" name="Picture 171096836"/>
                    <pic:cNvPicPr/>
                  </pic:nvPicPr>
                  <pic:blipFill>
                    <a:blip xmlns:r="http://schemas.openxmlformats.org/officeDocument/2006/relationships" r:embed="rId1487651902">
                      <a:extLst>
                        <a:ext uri="{28A0092B-C50C-407E-A947-70E740481C1C}">
                          <a14:useLocalDpi xmlns:a14="http://schemas.microsoft.com/office/drawing/2010/main"/>
                        </a:ext>
                      </a:extLst>
                    </a:blip>
                    <a:stretch>
                      <a:fillRect/>
                    </a:stretch>
                  </pic:blipFill>
                  <pic:spPr>
                    <a:xfrm rot="0">
                      <a:off x="0" y="0"/>
                      <a:ext cx="4739225" cy="3290803"/>
                    </a:xfrm>
                    <a:prstGeom prst="rect">
                      <a:avLst/>
                    </a:prstGeom>
                  </pic:spPr>
                </pic:pic>
              </a:graphicData>
            </a:graphic>
          </wp:inline>
        </w:drawing>
      </w:r>
    </w:p>
    <w:p w:rsidR="00B1420D" w:rsidP="04C88DD0" w:rsidRDefault="00B1420D" w14:paraId="516B8392" w14:textId="1AEEEB99">
      <w:pPr>
        <w:pStyle w:val="Normal"/>
        <w:keepNext w:val="0"/>
        <w:keepLines w:val="0"/>
        <w:widowControl w:val="0"/>
        <w:spacing w:before="0" w:beforeAutospacing="off" w:after="0" w:afterAutospacing="off" w:line="360" w:lineRule="auto"/>
        <w:ind w:left="0" w:firstLine="0"/>
        <w:contextualSpacing w:val="1"/>
        <w:jc w:val="center"/>
        <w:rPr>
          <w:rFonts w:ascii="Times New Roman" w:hAnsi="Times New Roman" w:eastAsia="Times New Roman" w:cs="Times New Roman"/>
          <w:b w:val="1"/>
          <w:bCs w:val="1"/>
          <w:color w:val="auto"/>
          <w:sz w:val="26"/>
          <w:szCs w:val="26"/>
        </w:rPr>
      </w:pPr>
      <w:r>
        <w:rPr>
          <w:rFonts w:ascii="Times New Roman" w:hAnsi="Times New Roman" w:eastAsia="Times New Roman" w:cs="Times New Roman"/>
          <w:b w:val="1"/>
          <w:bCs w:val="1"/>
          <w:color w:val="auto"/>
          <w:sz w:val="26"/>
          <w:szCs w:val="26"/>
        </w:rPr>
        <w:t>Figure 3.3.4 File sending interface</w:t>
      </w:r>
    </w:p>
    <w:p w:rsidR="00B1420D" w:rsidP="04C88DD0" w:rsidRDefault="00B1420D" w14:paraId="3F4233DC" w14:textId="1EECE6E4">
      <w:pPr>
        <w:pStyle w:val="Normal"/>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color w:val="auto"/>
          <w:sz w:val="26"/>
          <w:szCs w:val="26"/>
        </w:rPr>
      </w:pPr>
    </w:p>
    <w:p w:rsidR="00B1420D" w:rsidP="04C88DD0" w:rsidRDefault="00B1420D" w14:paraId="3DA25E40" w14:textId="3AFCEB60">
      <w:pPr>
        <w:pStyle w:val="Heading3"/>
        <w:spacing w:before="281" w:beforeAutospacing="off" w:after="281" w:afterAutospacing="off" w:line="240" w:lineRule="auto"/>
        <w:ind/>
        <w:jc w:val="both"/>
        <w:rPr>
          <w:rFonts w:ascii="Times New Roman" w:hAnsi="Times New Roman" w:eastAsia="Times New Roman" w:cs="Times New Roman"/>
          <w:b w:val="1"/>
          <w:bCs w:val="1"/>
          <w:noProof w:val="0"/>
          <w:color w:val="auto"/>
          <w:sz w:val="26"/>
          <w:szCs w:val="26"/>
          <w:lang w:val="vi-VN"/>
        </w:rPr>
      </w:pPr>
      <w:bookmarkStart w:name="_Toc1497446017" w:id="1144594609"/>
      <w:r>
        <w:rPr>
          <w:rFonts w:ascii="Times New Roman" w:hAnsi="Times New Roman" w:eastAsia="Times New Roman" w:cs="Times New Roman"/>
          <w:b w:val="1"/>
          <w:bCs w:val="1"/>
          <w:noProof w:val="0"/>
          <w:color w:val="auto"/>
          <w:sz w:val="26"/>
          <w:szCs w:val="26"/>
          <w:lang w:val="vi-VN"/>
        </w:rPr>
        <w:t>Emoji and GIF</w:t>
      </w:r>
      <w:bookmarkEnd w:id="1144594609"/>
    </w:p>
    <w:p w:rsidR="00B1420D" w:rsidP="04C88DD0" w:rsidRDefault="00B1420D" w14:paraId="4738B363" w14:textId="433AEF14">
      <w:pPr>
        <w:pStyle w:val="Normal"/>
        <w:spacing w:before="240" w:beforeAutospacing="off" w:after="240" w:afterAutospacing="off" w:line="240" w:lineRule="auto"/>
        <w:ind/>
        <w:jc w:val="both"/>
      </w:pPr>
      <w:r>
        <w:rPr>
          <w:rFonts w:ascii="Times New Roman" w:hAnsi="Times New Roman" w:eastAsia="Times New Roman" w:cs="Times New Roman"/>
          <w:noProof w:val="0"/>
          <w:sz w:val="26"/>
          <w:szCs w:val="26"/>
          <w:lang w:val="vi-VN"/>
        </w:rPr>
        <w:t xml:space="preserve">The system supports sending </w:t>
      </w:r>
      <w:r>
        <w:rPr>
          <w:rFonts w:ascii="Times New Roman" w:hAnsi="Times New Roman" w:eastAsia="Times New Roman" w:cs="Times New Roman"/>
          <w:b w:val="1"/>
          <w:bCs w:val="1"/>
          <w:noProof w:val="0"/>
          <w:sz w:val="26"/>
          <w:szCs w:val="26"/>
          <w:lang w:val="vi-VN"/>
        </w:rPr>
        <w:t>Emoji</w:t>
      </w:r>
      <w:r>
        <w:rPr>
          <w:rFonts w:ascii="Times New Roman" w:hAnsi="Times New Roman" w:eastAsia="Times New Roman" w:cs="Times New Roman"/>
          <w:noProof w:val="0"/>
          <w:sz w:val="26"/>
          <w:szCs w:val="26"/>
          <w:lang w:val="vi-VN"/>
        </w:rPr>
        <w:t xml:space="preserve"> and </w:t>
      </w:r>
      <w:r>
        <w:rPr>
          <w:rFonts w:ascii="Times New Roman" w:hAnsi="Times New Roman" w:eastAsia="Times New Roman" w:cs="Times New Roman"/>
          <w:b w:val="1"/>
          <w:bCs w:val="1"/>
          <w:noProof w:val="0"/>
          <w:sz w:val="26"/>
          <w:szCs w:val="26"/>
          <w:lang w:val="vi-VN"/>
        </w:rPr>
        <w:t>GIF</w:t>
      </w:r>
      <w:r>
        <w:rPr>
          <w:rFonts w:ascii="Times New Roman" w:hAnsi="Times New Roman" w:eastAsia="Times New Roman" w:cs="Times New Roman"/>
          <w:noProof w:val="0"/>
          <w:sz w:val="26"/>
          <w:szCs w:val="26"/>
          <w:lang w:val="vi-VN"/>
        </w:rPr>
        <w:t xml:space="preserve"> to enhance visual expression during conversations. Users can select emoticons or search for animated images (GIFs) directly in the application interface to send to recipients. The data is transmitted and displayed in real time, making conversations more lively and convenient.</w:t>
      </w:r>
    </w:p>
    <w:p w:rsidR="00B1420D" w:rsidP="04C88DD0" w:rsidRDefault="00B1420D" w14:paraId="4F8A52ED" w14:textId="76418897">
      <w:pPr>
        <w:pStyle w:val="Normal"/>
        <w:spacing w:before="240" w:beforeAutospacing="off" w:after="240" w:afterAutospacing="off" w:line="240" w:lineRule="auto"/>
        <w:ind/>
        <w:jc w:val="center"/>
        <w:rPr>
          <w:rFonts w:ascii="Times New Roman" w:hAnsi="Times New Roman" w:eastAsia="Times New Roman" w:cs="Times New Roman"/>
          <w:sz w:val="26"/>
          <w:szCs w:val="26"/>
        </w:rPr>
      </w:pPr>
      <w:r>
        <w:drawing>
          <wp:inline wp14:editId="7F75C76E" wp14:anchorId="1116F5DE">
            <wp:extent cx="5010150" cy="2717652"/>
            <wp:effectExtent l="0" t="0" r="0" b="0"/>
            <wp:docPr id="13521035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2103566" name="Picture 1352103566"/>
                    <pic:cNvPicPr/>
                  </pic:nvPicPr>
                  <pic:blipFill>
                    <a:blip xmlns:r="http://schemas.openxmlformats.org/officeDocument/2006/relationships" r:embed="rId1314049070">
                      <a:extLst>
                        <a:ext uri="{28A0092B-C50C-407E-A947-70E740481C1C}">
                          <a14:useLocalDpi xmlns:a14="http://schemas.microsoft.com/office/drawing/2010/main"/>
                        </a:ext>
                      </a:extLst>
                    </a:blip>
                    <a:stretch>
                      <a:fillRect/>
                    </a:stretch>
                  </pic:blipFill>
                  <pic:spPr>
                    <a:xfrm rot="0">
                      <a:off x="0" y="0"/>
                      <a:ext cx="5010150" cy="2717652"/>
                    </a:xfrm>
                    <a:prstGeom prst="rect">
                      <a:avLst/>
                    </a:prstGeom>
                  </pic:spPr>
                </pic:pic>
              </a:graphicData>
            </a:graphic>
          </wp:inline>
        </w:drawing>
      </w:r>
    </w:p>
    <w:p w:rsidR="00B1420D" w:rsidP="04C88DD0" w:rsidRDefault="00B1420D" w14:paraId="28D504F6" w14:textId="34C26EB9">
      <w:pPr>
        <w:pStyle w:val="Normal"/>
        <w:keepNext w:val="0"/>
        <w:keepLines w:val="0"/>
        <w:widowControl w:val="0"/>
        <w:spacing w:before="0" w:beforeAutospacing="off" w:after="0" w:afterAutospacing="off" w:line="360" w:lineRule="auto"/>
        <w:ind w:left="0" w:firstLine="0"/>
        <w:contextualSpacing w:val="1"/>
        <w:jc w:val="center"/>
        <w:rPr>
          <w:rFonts w:ascii="Times New Roman" w:hAnsi="Times New Roman" w:eastAsia="Times New Roman" w:cs="Times New Roman"/>
          <w:b w:val="1"/>
          <w:bCs w:val="1"/>
          <w:color w:val="auto"/>
          <w:sz w:val="26"/>
          <w:szCs w:val="26"/>
        </w:rPr>
      </w:pPr>
      <w:r>
        <w:rPr>
          <w:rFonts w:ascii="Times New Roman" w:hAnsi="Times New Roman" w:eastAsia="Times New Roman" w:cs="Times New Roman"/>
          <w:b w:val="1"/>
          <w:bCs w:val="1"/>
          <w:color w:val="auto"/>
          <w:sz w:val="26"/>
          <w:szCs w:val="26"/>
        </w:rPr>
        <w:t>Figure 3.3 Emoji and GIF interface</w:t>
      </w:r>
    </w:p>
    <w:p w:rsidR="00B1420D" w:rsidP="04C88DD0" w:rsidRDefault="00B1420D" w14:paraId="0A8A0FCD" w14:textId="70B703DD">
      <w:pPr>
        <w:pStyle w:val="Heading1"/>
        <w:spacing w:before="322" w:beforeAutospacing="off" w:after="322" w:afterAutospacing="off" w:line="240" w:lineRule="auto"/>
        <w:ind/>
        <w:jc w:val="center"/>
        <w:rPr>
          <w:rFonts w:ascii="Times New Roman" w:hAnsi="Times New Roman" w:eastAsia="Times New Roman" w:cs="Times New Roman"/>
          <w:b w:val="1"/>
          <w:bCs w:val="1"/>
          <w:noProof w:val="0"/>
          <w:color w:val="auto"/>
          <w:sz w:val="28"/>
          <w:szCs w:val="28"/>
          <w:lang w:val="vi"/>
        </w:rPr>
      </w:pPr>
      <w:bookmarkStart w:name="_Toc742425983" w:id="1979997524"/>
      <w:r>
        <w:rPr>
          <w:rFonts w:ascii="Times New Roman" w:hAnsi="Times New Roman" w:eastAsia="Times New Roman" w:cs="Times New Roman"/>
          <w:b w:val="1"/>
          <w:bCs w:val="1"/>
          <w:noProof w:val="0"/>
          <w:color w:val="auto"/>
          <w:sz w:val="28"/>
          <w:szCs w:val="28"/>
          <w:lang w:val="vi"/>
        </w:rPr>
        <w:t>CHAPTER 4. RESULTS AND EVALUATION</w:t>
      </w:r>
      <w:bookmarkEnd w:id="1979997524"/>
    </w:p>
    <w:p w:rsidR="00B1420D" w:rsidP="04C88DD0" w:rsidRDefault="00B1420D" w14:paraId="04AF9982" w14:textId="2A7B8EB1">
      <w:pPr>
        <w:pStyle w:val="Heading2"/>
        <w:spacing w:before="299" w:beforeAutospacing="off" w:after="299" w:afterAutospacing="off" w:line="240" w:lineRule="auto"/>
        <w:ind/>
        <w:jc w:val="both"/>
        <w:rPr>
          <w:rFonts w:ascii="Times New Roman" w:hAnsi="Times New Roman" w:eastAsia="Times New Roman" w:cs="Times New Roman"/>
          <w:b w:val="1"/>
          <w:bCs w:val="1"/>
          <w:noProof w:val="0"/>
          <w:color w:val="auto"/>
          <w:sz w:val="26"/>
          <w:szCs w:val="26"/>
          <w:lang w:val="vi"/>
        </w:rPr>
      </w:pPr>
      <w:bookmarkStart w:name="_Toc991346533" w:id="426279787"/>
      <w:r>
        <w:rPr>
          <w:rFonts w:ascii="Times New Roman" w:hAnsi="Times New Roman" w:eastAsia="Times New Roman" w:cs="Times New Roman"/>
          <w:b w:val="1"/>
          <w:bCs w:val="1"/>
          <w:noProof w:val="0"/>
          <w:color w:val="auto"/>
          <w:sz w:val="26"/>
          <w:szCs w:val="26"/>
          <w:lang w:val="vi"/>
        </w:rPr>
        <w:t>4.1 Achieved Results</w:t>
      </w:r>
      <w:bookmarkEnd w:id="426279787"/>
    </w:p>
    <w:p w:rsidR="00B1420D" w:rsidP="04C88DD0" w:rsidRDefault="00B1420D" w14:paraId="710F782C" w14:textId="4AEFB5B5">
      <w:pPr>
        <w:spacing w:before="240" w:beforeAutospacing="off" w:after="240" w:afterAutospacing="off" w:line="240" w:lineRule="auto"/>
        <w:ind/>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 xml:space="preserve">After the research and development process, the group successfully built the </w:t>
      </w:r>
      <w:r>
        <w:rPr>
          <w:rFonts w:ascii="Times New Roman" w:hAnsi="Times New Roman" w:eastAsia="Times New Roman" w:cs="Times New Roman"/>
          <w:b w:val="1"/>
          <w:bCs w:val="1"/>
          <w:noProof w:val="0"/>
          <w:color w:val="auto"/>
          <w:sz w:val="26"/>
          <w:szCs w:val="26"/>
          <w:lang w:val="vi"/>
        </w:rPr>
        <w:t>Chatties</w:t>
      </w:r>
      <w:r>
        <w:rPr>
          <w:rFonts w:ascii="Times New Roman" w:hAnsi="Times New Roman" w:eastAsia="Times New Roman" w:cs="Times New Roman"/>
          <w:noProof w:val="0"/>
          <w:color w:val="auto"/>
          <w:sz w:val="26"/>
          <w:szCs w:val="26"/>
          <w:lang w:val="vi"/>
        </w:rPr>
        <w:t xml:space="preserve"> application operating on the </w:t>
      </w:r>
      <w:r>
        <w:rPr>
          <w:rFonts w:ascii="Times New Roman" w:hAnsi="Times New Roman" w:eastAsia="Times New Roman" w:cs="Times New Roman"/>
          <w:b w:val="1"/>
          <w:bCs w:val="1"/>
          <w:noProof w:val="0"/>
          <w:color w:val="auto"/>
          <w:sz w:val="26"/>
          <w:szCs w:val="26"/>
          <w:lang w:val="vi"/>
        </w:rPr>
        <w:t>Client–Server</w:t>
      </w:r>
      <w:r>
        <w:rPr>
          <w:rFonts w:ascii="Times New Roman" w:hAnsi="Times New Roman" w:eastAsia="Times New Roman" w:cs="Times New Roman"/>
          <w:noProof w:val="0"/>
          <w:color w:val="auto"/>
          <w:sz w:val="26"/>
          <w:szCs w:val="26"/>
          <w:lang w:val="vi"/>
        </w:rPr>
        <w:t xml:space="preserve"> model. The system meets basic functions such as registration, login, private messaging, group chat, file sending, and user status management.</w:t>
      </w:r>
    </w:p>
    <w:p w:rsidR="00B1420D" w:rsidP="04C88DD0" w:rsidRDefault="00B1420D" w14:paraId="5DC9DB21" w14:textId="26DB7BE8">
      <w:pPr>
        <w:spacing w:before="240" w:beforeAutospacing="off" w:after="240" w:afterAutospacing="off" w:line="240" w:lineRule="auto"/>
        <w:ind/>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Through testing in a local network environment, the functions operate stably, data is transmitted and received accurately via the TCP protocol, and is stored using SQLite to support user management and chat history.</w:t>
      </w:r>
    </w:p>
    <w:p w:rsidR="00B1420D" w:rsidP="04C88DD0" w:rsidRDefault="00B1420D" w14:paraId="1ACA0233" w14:textId="1CDE75EC">
      <w:pPr>
        <w:pStyle w:val="Heading2"/>
        <w:spacing w:before="299" w:beforeAutospacing="off" w:after="299" w:afterAutospacing="off" w:line="240" w:lineRule="auto"/>
        <w:ind/>
        <w:jc w:val="both"/>
        <w:rPr>
          <w:rFonts w:ascii="Times New Roman" w:hAnsi="Times New Roman" w:eastAsia="Times New Roman" w:cs="Times New Roman"/>
          <w:b w:val="1"/>
          <w:bCs w:val="1"/>
          <w:noProof w:val="0"/>
          <w:color w:val="auto"/>
          <w:sz w:val="26"/>
          <w:szCs w:val="26"/>
          <w:lang w:val="vi"/>
        </w:rPr>
      </w:pPr>
      <w:bookmarkStart w:name="_Toc475495036" w:id="1418875754"/>
      <w:r>
        <w:rPr>
          <w:rFonts w:ascii="Times New Roman" w:hAnsi="Times New Roman" w:eastAsia="Times New Roman" w:cs="Times New Roman"/>
          <w:b w:val="1"/>
          <w:bCs w:val="1"/>
          <w:noProof w:val="0"/>
          <w:color w:val="auto"/>
          <w:sz w:val="26"/>
          <w:szCs w:val="26"/>
          <w:lang w:val="vi"/>
        </w:rPr>
        <w:t>4.2 Difficulties Encountered</w:t>
      </w:r>
      <w:bookmarkEnd w:id="1418875754"/>
    </w:p>
    <w:p w:rsidR="00B1420D" w:rsidP="04C88DD0" w:rsidRDefault="00B1420D" w14:paraId="492F1120" w14:textId="7694B3A7">
      <w:pPr>
        <w:spacing w:before="240" w:beforeAutospacing="off" w:after="240" w:afterAutospacing="off" w:line="240" w:lineRule="auto"/>
        <w:ind/>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 xml:space="preserve">During implementation, the group encountered difficulties in building a mechanism to handle many simultaneous connections using </w:t>
      </w:r>
      <w:r>
        <w:rPr>
          <w:rFonts w:ascii="Times New Roman" w:hAnsi="Times New Roman" w:eastAsia="Times New Roman" w:cs="Times New Roman"/>
          <w:b w:val="1"/>
          <w:bCs w:val="1"/>
          <w:noProof w:val="0"/>
          <w:color w:val="auto"/>
          <w:sz w:val="26"/>
          <w:szCs w:val="26"/>
          <w:lang w:val="vi"/>
        </w:rPr>
        <w:t>Boost.Asio</w:t>
      </w:r>
      <w:r>
        <w:rPr>
          <w:rFonts w:ascii="Times New Roman" w:hAnsi="Times New Roman" w:eastAsia="Times New Roman" w:cs="Times New Roman"/>
          <w:noProof w:val="0"/>
          <w:color w:val="auto"/>
          <w:sz w:val="26"/>
          <w:szCs w:val="26"/>
          <w:lang w:val="vi"/>
        </w:rPr>
        <w:t>, synchronizing data among Clients, and handling disconnection cases. In addition, designing the database and coordinating project development with GitHub also required the group to research and communicate regularly in order to finish on schedule.</w:t>
      </w:r>
    </w:p>
    <w:p w:rsidR="00B1420D" w:rsidP="04C88DD0" w:rsidRDefault="00B1420D" w14:paraId="648F4051" w14:textId="68725E68">
      <w:pPr>
        <w:pStyle w:val="Heading2"/>
        <w:spacing w:before="299" w:beforeAutospacing="off" w:after="299" w:afterAutospacing="off" w:line="240" w:lineRule="auto"/>
        <w:ind/>
        <w:jc w:val="both"/>
        <w:rPr>
          <w:rFonts w:ascii="Times New Roman" w:hAnsi="Times New Roman" w:eastAsia="Times New Roman" w:cs="Times New Roman"/>
          <w:b w:val="1"/>
          <w:bCs w:val="1"/>
          <w:noProof w:val="0"/>
          <w:color w:val="auto"/>
          <w:sz w:val="26"/>
          <w:szCs w:val="26"/>
          <w:lang w:val="vi"/>
        </w:rPr>
      </w:pPr>
      <w:bookmarkStart w:name="_Toc190656551" w:id="1082821834"/>
      <w:r>
        <w:rPr>
          <w:rFonts w:ascii="Times New Roman" w:hAnsi="Times New Roman" w:eastAsia="Times New Roman" w:cs="Times New Roman"/>
          <w:b w:val="1"/>
          <w:bCs w:val="1"/>
          <w:noProof w:val="0"/>
          <w:color w:val="auto"/>
          <w:sz w:val="26"/>
          <w:szCs w:val="26"/>
          <w:lang w:val="vi"/>
        </w:rPr>
        <w:t>4.3 Knowledge and Experience Gained</w:t>
      </w:r>
      <w:bookmarkEnd w:id="1082821834"/>
    </w:p>
    <w:p w:rsidR="00B1420D" w:rsidP="04C88DD0" w:rsidRDefault="00B1420D" w14:paraId="793EC223" w14:textId="745B70FE">
      <w:pPr>
        <w:spacing w:before="240" w:beforeAutospacing="off" w:after="240" w:afterAutospacing="off" w:line="240" w:lineRule="auto"/>
        <w:ind/>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 xml:space="preserve">Through the project, the group applied knowledge of the </w:t>
      </w:r>
      <w:r>
        <w:rPr>
          <w:rFonts w:ascii="Times New Roman" w:hAnsi="Times New Roman" w:eastAsia="Times New Roman" w:cs="Times New Roman"/>
          <w:b w:val="1"/>
          <w:bCs w:val="1"/>
          <w:noProof w:val="0"/>
          <w:color w:val="auto"/>
          <w:sz w:val="26"/>
          <w:szCs w:val="26"/>
          <w:lang w:val="vi"/>
        </w:rPr>
        <w:t>Client–Server</w:t>
      </w:r>
      <w:r>
        <w:rPr>
          <w:rFonts w:ascii="Times New Roman" w:hAnsi="Times New Roman" w:eastAsia="Times New Roman" w:cs="Times New Roman"/>
          <w:noProof w:val="0"/>
          <w:color w:val="auto"/>
          <w:sz w:val="26"/>
          <w:szCs w:val="26"/>
          <w:lang w:val="vi"/>
        </w:rPr>
        <w:t xml:space="preserve"> model, the </w:t>
      </w:r>
      <w:r>
        <w:rPr>
          <w:rFonts w:ascii="Times New Roman" w:hAnsi="Times New Roman" w:eastAsia="Times New Roman" w:cs="Times New Roman"/>
          <w:b w:val="1"/>
          <w:bCs w:val="1"/>
          <w:noProof w:val="0"/>
          <w:color w:val="auto"/>
          <w:sz w:val="26"/>
          <w:szCs w:val="26"/>
          <w:lang w:val="vi"/>
        </w:rPr>
        <w:t>TCP</w:t>
      </w:r>
      <w:r>
        <w:rPr>
          <w:rFonts w:ascii="Times New Roman" w:hAnsi="Times New Roman" w:eastAsia="Times New Roman" w:cs="Times New Roman"/>
          <w:noProof w:val="0"/>
          <w:color w:val="auto"/>
          <w:sz w:val="26"/>
          <w:szCs w:val="26"/>
          <w:lang w:val="vi"/>
        </w:rPr>
        <w:t xml:space="preserve"> protocol, </w:t>
      </w:r>
      <w:r>
        <w:rPr>
          <w:rFonts w:ascii="Times New Roman" w:hAnsi="Times New Roman" w:eastAsia="Times New Roman" w:cs="Times New Roman"/>
          <w:b w:val="1"/>
          <w:bCs w:val="1"/>
          <w:noProof w:val="0"/>
          <w:color w:val="auto"/>
          <w:sz w:val="26"/>
          <w:szCs w:val="26"/>
          <w:lang w:val="vi"/>
        </w:rPr>
        <w:t>Socket</w:t>
      </w:r>
      <w:r>
        <w:rPr>
          <w:rFonts w:ascii="Times New Roman" w:hAnsi="Times New Roman" w:eastAsia="Times New Roman" w:cs="Times New Roman"/>
          <w:noProof w:val="0"/>
          <w:color w:val="auto"/>
          <w:sz w:val="26"/>
          <w:szCs w:val="26"/>
          <w:lang w:val="vi"/>
        </w:rPr>
        <w:t xml:space="preserve"> programming, and the </w:t>
      </w:r>
      <w:r>
        <w:rPr>
          <w:rFonts w:ascii="Times New Roman" w:hAnsi="Times New Roman" w:eastAsia="Times New Roman" w:cs="Times New Roman"/>
          <w:b w:val="1"/>
          <w:bCs w:val="1"/>
          <w:noProof w:val="0"/>
          <w:color w:val="auto"/>
          <w:sz w:val="26"/>
          <w:szCs w:val="26"/>
          <w:lang w:val="vi"/>
        </w:rPr>
        <w:t>Boost.Asio</w:t>
      </w:r>
      <w:r>
        <w:rPr>
          <w:rFonts w:ascii="Times New Roman" w:hAnsi="Times New Roman" w:eastAsia="Times New Roman" w:cs="Times New Roman"/>
          <w:noProof w:val="0"/>
          <w:color w:val="auto"/>
          <w:sz w:val="26"/>
          <w:szCs w:val="26"/>
          <w:lang w:val="vi"/>
        </w:rPr>
        <w:t xml:space="preserve"> library to build a complete network application. At the same time, the group also improved its skills in database design, source code management with GitHub, and teamwork during the software development process.</w:t>
      </w:r>
    </w:p>
    <w:p w:rsidR="00B1420D" w:rsidP="04C88DD0" w:rsidRDefault="00B1420D" w14:paraId="4E986834" w14:textId="28AEC095">
      <w:pPr>
        <w:pStyle w:val="Heading2"/>
        <w:spacing w:before="299" w:beforeAutospacing="off" w:after="299" w:afterAutospacing="off" w:line="240" w:lineRule="auto"/>
        <w:ind/>
        <w:jc w:val="both"/>
        <w:rPr>
          <w:rFonts w:ascii="Times New Roman" w:hAnsi="Times New Roman" w:eastAsia="Times New Roman" w:cs="Times New Roman"/>
          <w:b w:val="1"/>
          <w:bCs w:val="1"/>
          <w:noProof w:val="0"/>
          <w:color w:val="auto"/>
          <w:sz w:val="26"/>
          <w:szCs w:val="26"/>
          <w:lang w:val="vi"/>
        </w:rPr>
      </w:pPr>
      <w:bookmarkStart w:name="_Toc1797579916" w:id="1636489037"/>
      <w:r>
        <w:rPr>
          <w:rFonts w:ascii="Times New Roman" w:hAnsi="Times New Roman" w:eastAsia="Times New Roman" w:cs="Times New Roman"/>
          <w:b w:val="1"/>
          <w:bCs w:val="1"/>
          <w:noProof w:val="0"/>
          <w:color w:val="auto"/>
          <w:sz w:val="26"/>
          <w:szCs w:val="26"/>
          <w:lang w:val="vi"/>
        </w:rPr>
        <w:t>4.4 Completed Contents</w:t>
      </w:r>
      <w:bookmarkEnd w:id="1636489037"/>
    </w:p>
    <w:p w:rsidR="00B1420D" w:rsidP="04C88DD0" w:rsidRDefault="00B1420D" w14:paraId="6DCDADE9" w14:textId="4D0F6ED4">
      <w:pPr>
        <w:spacing w:before="240" w:beforeAutospacing="off" w:after="240" w:afterAutospacing="off" w:line="240" w:lineRule="auto"/>
        <w:ind/>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By the end of the project, the group had completed the following functions:</w:t>
      </w:r>
    </w:p>
    <w:p w:rsidR="00B1420D" w:rsidP="04C88DD0" w:rsidRDefault="00B1420D" w14:paraId="3986D563" w14:textId="0436A123">
      <w:pPr>
        <w:pStyle w:val="ListParagraph"/>
        <w:numPr>
          <w:ilvl w:val="0"/>
          <w:numId w:val="13"/>
        </w:numPr>
        <w:spacing w:before="0" w:beforeAutospacing="off" w:after="0" w:afterAutospacing="off" w:line="240" w:lineRule="auto"/>
        <w:ind/>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 xml:space="preserve">Building the system following the Client–Server model. </w:t>
      </w:r>
    </w:p>
    <w:p w:rsidR="00B1420D" w:rsidP="04C88DD0" w:rsidRDefault="00B1420D" w14:paraId="0E5BBB0E" w14:textId="46FC5301">
      <w:pPr>
        <w:pStyle w:val="ListParagraph"/>
        <w:numPr>
          <w:ilvl w:val="0"/>
          <w:numId w:val="13"/>
        </w:numPr>
        <w:spacing w:before="0" w:beforeAutospacing="off" w:after="0" w:afterAutospacing="off" w:line="240" w:lineRule="auto"/>
        <w:ind/>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 xml:space="preserve">Account registration and login. </w:t>
      </w:r>
    </w:p>
    <w:p w:rsidR="00B1420D" w:rsidP="04C88DD0" w:rsidRDefault="00B1420D" w14:paraId="777CCF42" w14:textId="01459B9F">
      <w:pPr>
        <w:pStyle w:val="ListParagraph"/>
        <w:numPr>
          <w:ilvl w:val="0"/>
          <w:numId w:val="13"/>
        </w:numPr>
        <w:spacing w:before="0" w:beforeAutospacing="off" w:after="0" w:afterAutospacing="off" w:line="240" w:lineRule="auto"/>
        <w:ind/>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 xml:space="preserve">Real-time private chat and group chat. </w:t>
      </w:r>
    </w:p>
    <w:p w:rsidR="00B1420D" w:rsidP="04C88DD0" w:rsidRDefault="00B1420D" w14:paraId="45F46403" w14:textId="3B0235EC">
      <w:pPr>
        <w:pStyle w:val="ListParagraph"/>
        <w:numPr>
          <w:ilvl w:val="0"/>
          <w:numId w:val="13"/>
        </w:numPr>
        <w:spacing w:before="0" w:beforeAutospacing="off" w:after="0" w:afterAutospacing="off" w:line="240" w:lineRule="auto"/>
        <w:ind/>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 xml:space="preserve">Sending images and files. </w:t>
      </w:r>
    </w:p>
    <w:p w:rsidR="00B1420D" w:rsidP="04C88DD0" w:rsidRDefault="00B1420D" w14:paraId="10268A54" w14:textId="01CFD404">
      <w:pPr>
        <w:pStyle w:val="ListParagraph"/>
        <w:numPr>
          <w:ilvl w:val="0"/>
          <w:numId w:val="13"/>
        </w:numPr>
        <w:spacing w:before="0" w:beforeAutospacing="off" w:after="0" w:afterAutospacing="off" w:line="240" w:lineRule="auto"/>
        <w:ind/>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 xml:space="preserve">Managing users' online status. </w:t>
      </w:r>
    </w:p>
    <w:p w:rsidR="00B1420D" w:rsidP="04C88DD0" w:rsidRDefault="00B1420D" w14:paraId="3579AD11" w14:textId="13EDABBC">
      <w:pPr>
        <w:pStyle w:val="ListParagraph"/>
        <w:numPr>
          <w:ilvl w:val="0"/>
          <w:numId w:val="13"/>
        </w:numPr>
        <w:spacing w:before="0" w:beforeAutospacing="off" w:after="0" w:afterAutospacing="off" w:line="240" w:lineRule="auto"/>
        <w:ind/>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 xml:space="preserve">Support for Emoji and GIF. </w:t>
      </w:r>
    </w:p>
    <w:p w:rsidR="00B1420D" w:rsidP="04C88DD0" w:rsidRDefault="00B1420D" w14:paraId="234AB87E" w14:textId="7CA53416">
      <w:pPr>
        <w:pStyle w:val="ListParagraph"/>
        <w:numPr>
          <w:ilvl w:val="0"/>
          <w:numId w:val="13"/>
        </w:numPr>
        <w:spacing w:before="0" w:beforeAutospacing="off" w:after="0" w:afterAutospacing="off" w:line="240" w:lineRule="auto"/>
        <w:ind/>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 xml:space="preserve">Storing data with SQLite. </w:t>
      </w:r>
    </w:p>
    <w:p w:rsidR="00B1420D" w:rsidP="04C88DD0" w:rsidRDefault="00B1420D" w14:paraId="4B0B5ECA" w14:textId="32B676E2">
      <w:pPr>
        <w:pStyle w:val="Heading1"/>
        <w:jc w:val="center"/>
        <w:rPr>
          <w:rFonts w:ascii="Times New Roman" w:hAnsi="Times New Roman" w:eastAsia="Times New Roman" w:cs="Times New Roman"/>
          <w:b w:val="1"/>
          <w:bCs w:val="1"/>
          <w:noProof w:val="0"/>
          <w:color w:val="auto"/>
          <w:sz w:val="28"/>
          <w:szCs w:val="28"/>
          <w:lang w:val="vi"/>
        </w:rPr>
      </w:pPr>
      <w:bookmarkStart w:name="_Toc1701830813" w:id="1529443439"/>
      <w:r>
        <w:rPr>
          <w:rFonts w:ascii="Times New Roman" w:hAnsi="Times New Roman" w:eastAsia="Times New Roman" w:cs="Times New Roman"/>
          <w:b w:val="1"/>
          <w:bCs w:val="1"/>
          <w:noProof w:val="0"/>
          <w:color w:val="auto"/>
          <w:sz w:val="28"/>
          <w:szCs w:val="28"/>
          <w:lang w:val="vi"/>
        </w:rPr>
        <w:t>CHAPTER 5. LESSONS LEARNED</w:t>
      </w:r>
      <w:bookmarkEnd w:id="1529443439"/>
    </w:p>
    <w:p w:rsidR="00B1420D" w:rsidP="04C88DD0" w:rsidRDefault="00B1420D" w14:paraId="0C56DB61" w14:textId="39038BC7">
      <w:pPr>
        <w:pStyle w:val="Heading2"/>
        <w:spacing w:before="299" w:beforeAutospacing="off" w:after="299" w:afterAutospacing="off" w:line="240" w:lineRule="auto"/>
        <w:ind/>
        <w:jc w:val="both"/>
        <w:rPr>
          <w:rFonts w:ascii="Times New Roman" w:hAnsi="Times New Roman" w:eastAsia="Times New Roman" w:cs="Times New Roman"/>
          <w:b w:val="1"/>
          <w:bCs w:val="1"/>
          <w:noProof w:val="0"/>
          <w:color w:val="auto"/>
          <w:sz w:val="26"/>
          <w:szCs w:val="26"/>
          <w:lang w:val="vi"/>
        </w:rPr>
      </w:pPr>
      <w:bookmarkStart w:name="_Toc1195166507" w:id="963320419"/>
      <w:r>
        <w:rPr>
          <w:rFonts w:ascii="Times New Roman" w:hAnsi="Times New Roman" w:eastAsia="Times New Roman" w:cs="Times New Roman"/>
          <w:b w:val="1"/>
          <w:bCs w:val="1"/>
          <w:noProof w:val="0"/>
          <w:color w:val="auto"/>
          <w:sz w:val="26"/>
          <w:szCs w:val="26"/>
          <w:lang w:val="vi"/>
        </w:rPr>
        <w:t>5.1 Technical Experience</w:t>
      </w:r>
      <w:bookmarkEnd w:id="963320419"/>
    </w:p>
    <w:p w:rsidR="00B1420D" w:rsidP="04C88DD0" w:rsidRDefault="00B1420D" w14:paraId="3DD6098F" w14:textId="5D10A99C">
      <w:pPr>
        <w:spacing w:before="240" w:beforeAutospacing="off" w:after="240" w:afterAutospacing="off" w:line="240" w:lineRule="auto"/>
        <w:ind/>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During the implementation of the project, the group had the opportunity to apply the knowledge learned in the Network Programming course to a real product. Building the Chatties application helped the group better understand the operating principles of the Client–Server model, how to establish connections using the TCP protocol, and the process of transmitting and receiving data through Sockets.</w:t>
      </w:r>
    </w:p>
    <w:p w:rsidR="00B1420D" w:rsidP="04C88DD0" w:rsidRDefault="00B1420D" w14:paraId="02C6C0B7" w14:textId="32302D24">
      <w:pPr>
        <w:spacing w:before="240" w:beforeAutospacing="off" w:after="240" w:afterAutospacing="off" w:line="240" w:lineRule="auto"/>
        <w:ind/>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In addition, the group also learned how to use the Boost.Asio library to build an asynchronous processing system, allowing the Server to serve many Clients simultaneously while still ensuring performance and stability. The process of designing the database, handling connection errors, and testing the system also helped the group improve its ability to analyze and solve problems that arise in practice.</w:t>
      </w:r>
    </w:p>
    <w:p w:rsidR="00B1420D" w:rsidP="04C88DD0" w:rsidRDefault="00B1420D" w14:paraId="6E8740E2" w14:textId="10565AD8">
      <w:pPr>
        <w:pStyle w:val="Heading2"/>
        <w:spacing w:before="299" w:beforeAutospacing="off" w:after="299" w:afterAutospacing="off" w:line="240" w:lineRule="auto"/>
        <w:ind/>
        <w:jc w:val="both"/>
        <w:rPr>
          <w:rFonts w:ascii="Times New Roman" w:hAnsi="Times New Roman" w:eastAsia="Times New Roman" w:cs="Times New Roman"/>
          <w:b w:val="1"/>
          <w:bCs w:val="1"/>
          <w:noProof w:val="0"/>
          <w:color w:val="auto"/>
          <w:sz w:val="26"/>
          <w:szCs w:val="26"/>
          <w:lang w:val="vi"/>
        </w:rPr>
      </w:pPr>
      <w:bookmarkStart w:name="_Toc2020441869" w:id="1700691669"/>
      <w:r>
        <w:rPr>
          <w:rFonts w:ascii="Times New Roman" w:hAnsi="Times New Roman" w:eastAsia="Times New Roman" w:cs="Times New Roman"/>
          <w:b w:val="1"/>
          <w:bCs w:val="1"/>
          <w:noProof w:val="0"/>
          <w:color w:val="auto"/>
          <w:sz w:val="26"/>
          <w:szCs w:val="26"/>
          <w:lang w:val="vi"/>
        </w:rPr>
        <w:t>5.2 Teamwork Experience</w:t>
      </w:r>
      <w:bookmarkEnd w:id="1700691669"/>
    </w:p>
    <w:p w:rsidR="00B1420D" w:rsidP="04C88DD0" w:rsidRDefault="00B1420D" w14:paraId="22BC57DE" w14:textId="4F6A1329">
      <w:pPr>
        <w:spacing w:before="240" w:beforeAutospacing="off" w:after="240" w:afterAutospacing="off" w:line="240" w:lineRule="auto"/>
        <w:ind/>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During the development of the project, the members divided the work into stages such as interface design, building the Server, developing the Client, and testing the system. Using GitHub to manage the source code helped the members easily track changes to the program and coordinate their work more effectively.</w:t>
      </w:r>
    </w:p>
    <w:p w:rsidR="00B1420D" w:rsidP="04C88DD0" w:rsidRDefault="00B1420D" w14:paraId="2A457EFD" w14:textId="4E1BDAFB">
      <w:pPr>
        <w:spacing w:before="240" w:beforeAutospacing="off" w:after="240" w:afterAutospacing="off" w:line="240" w:lineRule="auto"/>
        <w:ind/>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Through the project, the group realized that frequent communication, agreeing on coding conventions, and periodically reviewing the source code are important factors that help reduce conflicts during software development and improve the quality of the product.</w:t>
      </w:r>
    </w:p>
    <w:p w:rsidR="00B1420D" w:rsidP="04C88DD0" w:rsidRDefault="00B1420D" w14:paraId="27AE669F" w14:textId="48E6DFDD">
      <w:pPr>
        <w:pStyle w:val="Heading1"/>
        <w:spacing w:before="322" w:beforeAutospacing="off" w:after="322" w:afterAutospacing="off" w:line="240" w:lineRule="auto"/>
        <w:ind/>
        <w:jc w:val="center"/>
        <w:rPr>
          <w:rFonts w:ascii="Times New Roman" w:hAnsi="Times New Roman" w:eastAsia="Times New Roman" w:cs="Times New Roman"/>
          <w:b w:val="1"/>
          <w:bCs w:val="1"/>
          <w:noProof w:val="0"/>
          <w:color w:val="auto"/>
          <w:sz w:val="28"/>
          <w:szCs w:val="28"/>
          <w:lang w:val="vi"/>
        </w:rPr>
      </w:pPr>
      <w:bookmarkStart w:name="_Toc1203825078" w:id="1965065433"/>
      <w:r>
        <w:rPr>
          <w:rFonts w:ascii="Times New Roman" w:hAnsi="Times New Roman" w:eastAsia="Times New Roman" w:cs="Times New Roman"/>
          <w:b w:val="1"/>
          <w:bCs w:val="1"/>
          <w:noProof w:val="0"/>
          <w:color w:val="auto"/>
          <w:sz w:val="28"/>
          <w:szCs w:val="28"/>
          <w:lang w:val="vi"/>
        </w:rPr>
        <w:t>CHAPTER 6. CONCLUSION AND FUTURE DEVELOPMENT</w:t>
      </w:r>
      <w:bookmarkEnd w:id="1965065433"/>
    </w:p>
    <w:p w:rsidR="00B1420D" w:rsidP="04C88DD0" w:rsidRDefault="00B1420D" w14:paraId="4BBD1EF3" w14:textId="6668E67B">
      <w:pPr>
        <w:pStyle w:val="Heading2"/>
        <w:spacing w:before="299" w:beforeAutospacing="off" w:after="299" w:afterAutospacing="off" w:line="240" w:lineRule="auto"/>
        <w:ind/>
        <w:jc w:val="both"/>
        <w:rPr>
          <w:rFonts w:ascii="Times New Roman" w:hAnsi="Times New Roman" w:eastAsia="Times New Roman" w:cs="Times New Roman"/>
          <w:b w:val="1"/>
          <w:bCs w:val="1"/>
          <w:noProof w:val="0"/>
          <w:color w:val="auto"/>
          <w:sz w:val="26"/>
          <w:szCs w:val="26"/>
          <w:lang w:val="vi"/>
        </w:rPr>
      </w:pPr>
      <w:bookmarkStart w:name="_Toc2105331360" w:id="394490336"/>
      <w:r>
        <w:rPr>
          <w:rFonts w:ascii="Times New Roman" w:hAnsi="Times New Roman" w:eastAsia="Times New Roman" w:cs="Times New Roman"/>
          <w:b w:val="1"/>
          <w:bCs w:val="1"/>
          <w:noProof w:val="0"/>
          <w:color w:val="auto"/>
          <w:sz w:val="26"/>
          <w:szCs w:val="26"/>
          <w:lang w:val="vi"/>
        </w:rPr>
        <w:t>6.1 Conclusion</w:t>
      </w:r>
      <w:bookmarkEnd w:id="394490336"/>
    </w:p>
    <w:p w:rsidR="00B1420D" w:rsidP="04C88DD0" w:rsidRDefault="00B1420D" w14:paraId="1FC8E5EE" w14:textId="6BF92244">
      <w:pPr>
        <w:spacing w:before="240" w:beforeAutospacing="off" w:after="240" w:afterAutospacing="off" w:line="240" w:lineRule="auto"/>
        <w:ind/>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 xml:space="preserve">The topic </w:t>
      </w:r>
      <w:r>
        <w:rPr>
          <w:rFonts w:ascii="Times New Roman" w:hAnsi="Times New Roman" w:eastAsia="Times New Roman" w:cs="Times New Roman"/>
          <w:b w:val="1"/>
          <w:bCs w:val="1"/>
          <w:noProof w:val="0"/>
          <w:color w:val="auto"/>
          <w:sz w:val="26"/>
          <w:szCs w:val="26"/>
          <w:lang w:val="vi"/>
        </w:rPr>
        <w:t>"Building the Chatties Application Based on Discord"</w:t>
      </w:r>
      <w:r>
        <w:rPr>
          <w:rFonts w:ascii="Times New Roman" w:hAnsi="Times New Roman" w:eastAsia="Times New Roman" w:cs="Times New Roman"/>
          <w:noProof w:val="0"/>
          <w:color w:val="auto"/>
          <w:sz w:val="26"/>
          <w:szCs w:val="26"/>
          <w:lang w:val="vi"/>
        </w:rPr>
        <w:t xml:space="preserve"> has achieved the goal of building a real-time messaging system operating on the Client–Server model. The system uses the TCP protocol to transmit data, Boost.Asio to handle network communication, and SQLite to manage user data.</w:t>
      </w:r>
    </w:p>
    <w:p w:rsidR="00B1420D" w:rsidP="04C88DD0" w:rsidRDefault="00B1420D" w14:paraId="5DF988DC" w14:textId="6138D1AE">
      <w:pPr>
        <w:spacing w:before="240" w:beforeAutospacing="off" w:after="240" w:afterAutospacing="off" w:line="240" w:lineRule="auto"/>
        <w:ind/>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The achieved results show that the system operates stably and meets the basic functions of a messaging application such as registration, login, private chat, group chat, file sending, and online status management. The project not only helped the group consolidate its knowledge of network programming but also improved its software development, database management, and teamwork skills.</w:t>
      </w:r>
    </w:p>
    <w:p w:rsidR="00B1420D" w:rsidP="04C88DD0" w:rsidRDefault="00B1420D" w14:paraId="47200740" w14:textId="1C557C7C">
      <w:pPr>
        <w:pStyle w:val="Heading2"/>
        <w:spacing w:before="299" w:beforeAutospacing="off" w:after="299" w:afterAutospacing="off" w:line="240" w:lineRule="auto"/>
        <w:ind/>
        <w:jc w:val="both"/>
        <w:rPr>
          <w:rFonts w:ascii="Times New Roman" w:hAnsi="Times New Roman" w:eastAsia="Times New Roman" w:cs="Times New Roman"/>
          <w:b w:val="1"/>
          <w:bCs w:val="1"/>
          <w:noProof w:val="0"/>
          <w:color w:val="auto"/>
          <w:sz w:val="26"/>
          <w:szCs w:val="26"/>
          <w:lang w:val="vi"/>
        </w:rPr>
      </w:pPr>
      <w:bookmarkStart w:name="_Toc834215537" w:id="1305155977"/>
      <w:r>
        <w:rPr>
          <w:rFonts w:ascii="Times New Roman" w:hAnsi="Times New Roman" w:eastAsia="Times New Roman" w:cs="Times New Roman"/>
          <w:b w:val="1"/>
          <w:bCs w:val="1"/>
          <w:noProof w:val="0"/>
          <w:color w:val="auto"/>
          <w:sz w:val="26"/>
          <w:szCs w:val="26"/>
          <w:lang w:val="vi"/>
        </w:rPr>
        <w:t>6.2 Future Development</w:t>
      </w:r>
      <w:bookmarkEnd w:id="1305155977"/>
    </w:p>
    <w:p w:rsidR="00B1420D" w:rsidP="04C88DD0" w:rsidRDefault="00B1420D" w14:paraId="0AEBCFA1" w14:textId="73E5CCFB">
      <w:pPr>
        <w:spacing w:before="240" w:beforeAutospacing="off" w:after="240" w:afterAutospacing="off" w:line="240" w:lineRule="auto"/>
        <w:ind/>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Although the main functions have been completed, the system still has much potential for further development. In the coming time, the group plans to add features such as Voice Call, Video Call, screen sharing, and real-time notifications to enhance the user experience.</w:t>
      </w:r>
    </w:p>
    <w:p w:rsidR="00B1420D" w:rsidP="04C88DD0" w:rsidRDefault="00B1420D" w14:paraId="61902BF3" w14:textId="4E3EF700">
      <w:pPr>
        <w:spacing w:before="240" w:beforeAutospacing="off" w:after="240" w:afterAutospacing="off" w:line="240" w:lineRule="auto"/>
        <w:ind/>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In addition, the group will study applying security mechanisms such as End-to-End Encryption and Two-Factor Authentication, and optimizing Server performance so that the system can serve a large number of users. Furthermore, developing a version for mobile devices is also an important direction to expand the practical applicability of the project.</w:t>
      </w:r>
    </w:p>
    <w:p w:rsidR="00B1420D" w:rsidP="04C88DD0" w:rsidRDefault="00B1420D" w14:paraId="621B47E9" w14:textId="4E6F97B6">
      <w:pPr>
        <w:pStyle w:val="Heading2"/>
        <w:rPr>
          <w:b w:val="1"/>
          <w:bCs w:val="1"/>
          <w:noProof w:val="0"/>
          <w:sz w:val="26"/>
          <w:szCs w:val="26"/>
          <w:lang w:val="vi"/>
        </w:rPr>
      </w:pPr>
      <w:bookmarkStart w:name="_Toc316541450" w:id="1736051522"/>
      <w:r>
        <w:rPr>
          <w:b w:val="1"/>
          <w:bCs w:val="1"/>
          <w:noProof w:val="0"/>
          <w:sz w:val="26"/>
          <w:szCs w:val="26"/>
          <w:lang w:val="vi"/>
        </w:rPr>
        <w:t>References</w:t>
      </w:r>
      <w:bookmarkEnd w:id="1736051522"/>
    </w:p>
    <w:p w:rsidR="00B1420D" w:rsidP="04C88DD0" w:rsidRDefault="00B1420D" w14:paraId="047471E6" w14:textId="6800653A">
      <w:pPr>
        <w:spacing w:before="240" w:beforeAutospacing="off" w:after="240" w:afterAutospacing="off" w:line="240" w:lineRule="auto"/>
        <w:ind/>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Referenced from the course lecture slides.</w:t>
      </w:r>
    </w:p>
    <w:p w:rsidR="00B1420D" w:rsidP="04C88DD0" w:rsidRDefault="00B1420D" w14:paraId="53CC37E0" w14:textId="060FC8C8">
      <w:pPr>
        <w:pStyle w:val="Heading2"/>
        <w:spacing w:before="299" w:beforeAutospacing="off" w:after="299" w:afterAutospacing="off" w:line="240" w:lineRule="auto"/>
        <w:ind/>
        <w:jc w:val="both"/>
        <w:rPr>
          <w:rFonts w:ascii="Times New Roman" w:hAnsi="Times New Roman" w:eastAsia="Times New Roman" w:cs="Times New Roman"/>
          <w:b w:val="1"/>
          <w:bCs w:val="1"/>
          <w:noProof w:val="0"/>
          <w:color w:val="auto"/>
          <w:sz w:val="26"/>
          <w:szCs w:val="26"/>
          <w:lang w:val="vi"/>
        </w:rPr>
      </w:pPr>
      <w:bookmarkStart w:name="_Toc1227041273" w:id="556689797"/>
      <w:r>
        <w:rPr>
          <w:rFonts w:ascii="Times New Roman" w:hAnsi="Times New Roman" w:eastAsia="Times New Roman" w:cs="Times New Roman"/>
          <w:b w:val="1"/>
          <w:bCs w:val="1"/>
          <w:noProof w:val="0"/>
          <w:color w:val="auto"/>
          <w:sz w:val="26"/>
          <w:szCs w:val="26"/>
          <w:lang w:val="vi"/>
        </w:rPr>
        <w:t>Acknowledgements</w:t>
      </w:r>
      <w:bookmarkEnd w:id="556689797"/>
    </w:p>
    <w:p w:rsidR="00B1420D" w:rsidP="04C88DD0" w:rsidRDefault="00B1420D" w14:paraId="0A7BF54A" w14:textId="7A728B5A">
      <w:pPr>
        <w:spacing w:before="240" w:beforeAutospacing="off" w:after="240" w:afterAutospacing="off" w:line="240" w:lineRule="auto"/>
        <w:ind/>
        <w:jc w:val="both"/>
        <w:rPr>
          <w:rFonts w:ascii="Times New Roman" w:hAnsi="Times New Roman" w:eastAsia="Times New Roman" w:cs="Times New Roman"/>
          <w:noProof w:val="0"/>
          <w:color w:val="auto"/>
          <w:sz w:val="26"/>
          <w:szCs w:val="26"/>
          <w:lang w:val="vi"/>
        </w:rPr>
      </w:pPr>
      <w:r>
        <w:rPr>
          <w:rFonts w:ascii="Times New Roman" w:hAnsi="Times New Roman" w:eastAsia="Times New Roman" w:cs="Times New Roman"/>
          <w:noProof w:val="0"/>
          <w:color w:val="auto"/>
          <w:sz w:val="26"/>
          <w:szCs w:val="26"/>
          <w:lang w:val="vi"/>
        </w:rPr>
        <w:t>The group would like to sincerely thank the instructor of the Network Programming course for the dedicated guidance and support throughout the implementation of the project. The instructor’s knowledge and feedback were an important basis that helped the group complete the topic. The group would also like to thank all members for coordinating, sharing the work, and supporting one another to complete the product on schedule.</w:t>
      </w:r>
    </w:p>
    <w:sectPr w:rsidR="00B1420D">
      <w:footerReference w:type="default" r:id="rId42"/>
      <w:pgSz w:w="11909" w:h="16834"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04496" w:rsidRDefault="00404496" w14:paraId="5DE3D57D" w14:textId="77777777">
      <w:pPr>
        <w:spacing w:line="240" w:lineRule="auto"/>
      </w:pPr>
      <w:r>
        <w:separator/>
      </w:r>
    </w:p>
  </w:endnote>
  <w:endnote w:type="continuationSeparator" w:id="0">
    <w:p w:rsidR="00404496" w:rsidRDefault="00404496" w14:paraId="7D69201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embedRegular w:fontKey="{07474D45-F8ED-4140-806D-C1058BE08CAA}" r:id="rId1"/>
  </w:font>
  <w:font w:name="Consolas">
    <w:panose1 w:val="020B0609020204030204"/>
    <w:charset w:val="00"/>
    <w:family w:val="modern"/>
    <w:pitch w:val="fixed"/>
    <w:sig w:usb0="E00006FF" w:usb1="0000FCFF" w:usb2="00000001" w:usb3="00000000" w:csb0="0000019F" w:csb1="00000000"/>
    <w:embedRegular w:fontKey="{5EA3DC3E-2621-4FFB-9810-35C3635C40A2}" r:id="rId2"/>
  </w:font>
  <w:font w:name="sans-serif">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embedRegular w:fontKey="{AE5E1C2F-AFB8-40F7-8DE9-3D4968382BBB}" r:id="rI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3005"/>
      <w:gridCol w:w="3005"/>
      <w:gridCol w:w="3005"/>
    </w:tblGrid>
    <w:tr w:rsidR="00B1420D" w14:paraId="54C9A7E9" w14:textId="77777777">
      <w:trPr>
        <w:trHeight w:val="300"/>
      </w:trPr>
      <w:tc>
        <w:tcPr>
          <w:tcW w:w="3005" w:type="dxa"/>
        </w:tcPr>
        <w:p w:rsidR="00B1420D" w:rsidRDefault="00B1420D" w14:paraId="2A79B5B6" w14:textId="77777777">
          <w:pPr>
            <w:pStyle w:val="Header"/>
            <w:ind w:left="-115"/>
          </w:pPr>
        </w:p>
      </w:tc>
      <w:tc>
        <w:tcPr>
          <w:tcW w:w="3005" w:type="dxa"/>
        </w:tcPr>
        <w:p w:rsidR="00B1420D" w:rsidRDefault="00B1420D" w14:paraId="1A3CC9E2" w14:textId="77777777">
          <w:pPr>
            <w:pStyle w:val="Header"/>
            <w:jc w:val="center"/>
          </w:pPr>
        </w:p>
      </w:tc>
      <w:tc>
        <w:tcPr>
          <w:tcW w:w="3005" w:type="dxa"/>
        </w:tcPr>
        <w:p w:rsidR="00B1420D" w:rsidRDefault="00B1420D" w14:paraId="29199083" w14:textId="77777777">
          <w:pPr>
            <w:pStyle w:val="Header"/>
            <w:ind w:right="-115"/>
            <w:jc w:val="right"/>
          </w:pPr>
        </w:p>
      </w:tc>
    </w:tr>
  </w:tbl>
  <w:p w:rsidR="00B1420D" w:rsidRDefault="00B1420D" w14:paraId="573B8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3005"/>
      <w:gridCol w:w="3005"/>
      <w:gridCol w:w="3005"/>
    </w:tblGrid>
    <w:tr w:rsidR="00B1420D" w14:paraId="5C8B7CC6" w14:textId="77777777">
      <w:trPr>
        <w:trHeight w:val="300"/>
      </w:trPr>
      <w:tc>
        <w:tcPr>
          <w:tcW w:w="3005" w:type="dxa"/>
        </w:tcPr>
        <w:p w:rsidR="00B1420D" w:rsidRDefault="00B1420D" w14:paraId="5D69A4A3" w14:textId="77777777">
          <w:pPr>
            <w:pStyle w:val="Header"/>
            <w:ind w:left="-115"/>
          </w:pPr>
        </w:p>
      </w:tc>
      <w:tc>
        <w:tcPr>
          <w:tcW w:w="3005" w:type="dxa"/>
        </w:tcPr>
        <w:p w:rsidR="00B1420D" w:rsidRDefault="00B1420D" w14:paraId="38DDE099" w14:textId="77777777">
          <w:pPr>
            <w:pStyle w:val="Header"/>
            <w:jc w:val="center"/>
          </w:pPr>
        </w:p>
      </w:tc>
      <w:tc>
        <w:tcPr>
          <w:tcW w:w="3005" w:type="dxa"/>
        </w:tcPr>
        <w:p w:rsidR="00B1420D" w:rsidRDefault="00B1420D" w14:paraId="32FE3030" w14:textId="77777777">
          <w:pPr>
            <w:pStyle w:val="Header"/>
            <w:ind w:right="-115"/>
            <w:jc w:val="right"/>
          </w:pPr>
        </w:p>
      </w:tc>
    </w:tr>
  </w:tbl>
  <w:p w:rsidR="00B1420D" w:rsidRDefault="00B1420D" w14:paraId="6E3EA1E0"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3005"/>
      <w:gridCol w:w="3005"/>
      <w:gridCol w:w="3005"/>
    </w:tblGrid>
    <w:tr w:rsidR="00B1420D" w14:paraId="38B07F5D" w14:textId="77777777">
      <w:trPr>
        <w:trHeight w:val="300"/>
      </w:trPr>
      <w:tc>
        <w:tcPr>
          <w:tcW w:w="3005" w:type="dxa"/>
        </w:tcPr>
        <w:p w:rsidR="00B1420D" w:rsidRDefault="00B1420D" w14:paraId="4EB1601E" w14:textId="77777777">
          <w:pPr>
            <w:pStyle w:val="Header"/>
            <w:ind w:left="-115"/>
          </w:pPr>
        </w:p>
      </w:tc>
      <w:tc>
        <w:tcPr>
          <w:tcW w:w="3005" w:type="dxa"/>
        </w:tcPr>
        <w:p w:rsidR="00B1420D" w:rsidRDefault="00B1420D" w14:paraId="05C137FE" w14:textId="77777777">
          <w:pPr>
            <w:pStyle w:val="Header"/>
            <w:jc w:val="center"/>
          </w:pPr>
        </w:p>
      </w:tc>
      <w:tc>
        <w:tcPr>
          <w:tcW w:w="3005" w:type="dxa"/>
        </w:tcPr>
        <w:p w:rsidR="00B1420D" w:rsidRDefault="00B1420D" w14:paraId="608DBDA0" w14:textId="77777777">
          <w:pPr>
            <w:pStyle w:val="Header"/>
            <w:ind w:right="-115"/>
            <w:jc w:val="right"/>
          </w:pPr>
        </w:p>
      </w:tc>
    </w:tr>
  </w:tbl>
  <w:p w:rsidR="00B1420D" w:rsidRDefault="00B1420D" w14:paraId="6612DD43"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3005"/>
      <w:gridCol w:w="3005"/>
      <w:gridCol w:w="3005"/>
    </w:tblGrid>
    <w:tr w:rsidR="00B1420D" w14:paraId="3D82F150" w14:textId="77777777">
      <w:trPr>
        <w:trHeight w:val="300"/>
      </w:trPr>
      <w:tc>
        <w:tcPr>
          <w:tcW w:w="3005" w:type="dxa"/>
        </w:tcPr>
        <w:p w:rsidR="00B1420D" w:rsidRDefault="00B1420D" w14:paraId="505FAAEA" w14:textId="77777777">
          <w:pPr>
            <w:pStyle w:val="Header"/>
            <w:ind w:left="-115"/>
          </w:pPr>
        </w:p>
      </w:tc>
      <w:tc>
        <w:tcPr>
          <w:tcW w:w="3005" w:type="dxa"/>
        </w:tcPr>
        <w:p w:rsidR="00B1420D" w:rsidRDefault="00B1420D" w14:paraId="012CA12A" w14:textId="77777777">
          <w:pPr>
            <w:pStyle w:val="Header"/>
            <w:jc w:val="center"/>
          </w:pPr>
        </w:p>
      </w:tc>
      <w:tc>
        <w:tcPr>
          <w:tcW w:w="3005" w:type="dxa"/>
        </w:tcPr>
        <w:p w:rsidR="00B1420D" w:rsidRDefault="00B1420D" w14:paraId="282F66AE" w14:textId="77777777">
          <w:pPr>
            <w:pStyle w:val="Header"/>
            <w:ind w:right="-115"/>
            <w:jc w:val="right"/>
          </w:pPr>
        </w:p>
      </w:tc>
    </w:tr>
  </w:tbl>
  <w:p w:rsidR="00B1420D" w:rsidRDefault="00B1420D" w14:paraId="63704FB5"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3005"/>
      <w:gridCol w:w="3005"/>
      <w:gridCol w:w="3005"/>
    </w:tblGrid>
    <w:tr w:rsidR="00B1420D" w14:paraId="48D03AE4" w14:textId="77777777">
      <w:trPr>
        <w:trHeight w:val="300"/>
      </w:trPr>
      <w:tc>
        <w:tcPr>
          <w:tcW w:w="3005" w:type="dxa"/>
        </w:tcPr>
        <w:p w:rsidR="00B1420D" w:rsidRDefault="00B1420D" w14:paraId="580B9EC6" w14:textId="77777777">
          <w:pPr>
            <w:pStyle w:val="Header"/>
            <w:ind w:left="-115"/>
          </w:pPr>
        </w:p>
      </w:tc>
      <w:tc>
        <w:tcPr>
          <w:tcW w:w="3005" w:type="dxa"/>
        </w:tcPr>
        <w:p w:rsidR="00B1420D" w:rsidRDefault="00B1420D" w14:paraId="50D70385" w14:textId="77777777">
          <w:pPr>
            <w:pStyle w:val="Header"/>
            <w:jc w:val="center"/>
          </w:pPr>
        </w:p>
      </w:tc>
      <w:tc>
        <w:tcPr>
          <w:tcW w:w="3005" w:type="dxa"/>
        </w:tcPr>
        <w:p w:rsidR="00B1420D" w:rsidRDefault="00B1420D" w14:paraId="63AEED3D" w14:textId="77777777">
          <w:pPr>
            <w:pStyle w:val="Header"/>
            <w:ind w:right="-115"/>
            <w:jc w:val="right"/>
          </w:pPr>
        </w:p>
      </w:tc>
    </w:tr>
  </w:tbl>
  <w:p w:rsidR="00B1420D" w:rsidRDefault="00B1420D" w14:paraId="77700EB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04496" w:rsidRDefault="00404496" w14:paraId="6FF54167" w14:textId="77777777">
      <w:r>
        <w:separator/>
      </w:r>
    </w:p>
  </w:footnote>
  <w:footnote w:type="continuationSeparator" w:id="0">
    <w:p w:rsidR="00404496" w:rsidRDefault="00404496" w14:paraId="21FEFE4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420D" w:rsidRDefault="00B1420D" w14:paraId="2FF2097C"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2">
    <w:nsid w:val="7f812c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053208E"/>
    <w:multiLevelType w:val="multilevel"/>
    <w:tmpl w:val="00532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A8AFAE"/>
    <w:multiLevelType w:val="multilevel"/>
    <w:tmpl w:val="0BA8AFAE"/>
    <w:lvl w:ilvl="0">
      <w:start w:val="1"/>
      <w:numFmt w:val="bullet"/>
      <w:lvlText w:val=""/>
      <w:lvlJc w:val="left"/>
      <w:pPr>
        <w:tabs>
          <w:tab w:val="left" w:pos="420"/>
        </w:tabs>
        <w:ind w:left="1140" w:hanging="360"/>
      </w:pPr>
      <w:rPr>
        <w:rFonts w:hint="default" w:ascii="Symbol" w:hAnsi="Symbol"/>
      </w:rPr>
    </w:lvl>
    <w:lvl w:ilvl="1">
      <w:start w:val="1"/>
      <w:numFmt w:val="bullet"/>
      <w:lvlText w:val="o"/>
      <w:lvlJc w:val="left"/>
      <w:pPr>
        <w:tabs>
          <w:tab w:val="left" w:pos="420"/>
        </w:tabs>
        <w:ind w:left="1860" w:hanging="360"/>
      </w:pPr>
      <w:rPr>
        <w:rFonts w:hint="default" w:ascii="Courier New" w:hAnsi="Courier New"/>
      </w:rPr>
    </w:lvl>
    <w:lvl w:ilvl="2">
      <w:start w:val="1"/>
      <w:numFmt w:val="bullet"/>
      <w:lvlText w:val=""/>
      <w:lvlJc w:val="left"/>
      <w:pPr>
        <w:tabs>
          <w:tab w:val="left" w:pos="420"/>
        </w:tabs>
        <w:ind w:left="2580" w:hanging="360"/>
      </w:pPr>
      <w:rPr>
        <w:rFonts w:hint="default" w:ascii="Wingdings" w:hAnsi="Wingdings"/>
      </w:rPr>
    </w:lvl>
    <w:lvl w:ilvl="3">
      <w:start w:val="1"/>
      <w:numFmt w:val="bullet"/>
      <w:lvlText w:val=""/>
      <w:lvlJc w:val="left"/>
      <w:pPr>
        <w:tabs>
          <w:tab w:val="left" w:pos="420"/>
        </w:tabs>
        <w:ind w:left="3300" w:hanging="360"/>
      </w:pPr>
      <w:rPr>
        <w:rFonts w:hint="default" w:ascii="Symbol" w:hAnsi="Symbol"/>
      </w:rPr>
    </w:lvl>
    <w:lvl w:ilvl="4">
      <w:start w:val="1"/>
      <w:numFmt w:val="bullet"/>
      <w:lvlText w:val="o"/>
      <w:lvlJc w:val="left"/>
      <w:pPr>
        <w:tabs>
          <w:tab w:val="left" w:pos="420"/>
        </w:tabs>
        <w:ind w:left="4020" w:hanging="360"/>
      </w:pPr>
      <w:rPr>
        <w:rFonts w:hint="default" w:ascii="Courier New" w:hAnsi="Courier New"/>
      </w:rPr>
    </w:lvl>
    <w:lvl w:ilvl="5">
      <w:start w:val="1"/>
      <w:numFmt w:val="bullet"/>
      <w:lvlText w:val=""/>
      <w:lvlJc w:val="left"/>
      <w:pPr>
        <w:tabs>
          <w:tab w:val="left" w:pos="420"/>
        </w:tabs>
        <w:ind w:left="4740" w:hanging="360"/>
      </w:pPr>
      <w:rPr>
        <w:rFonts w:hint="default" w:ascii="Wingdings" w:hAnsi="Wingdings"/>
      </w:rPr>
    </w:lvl>
    <w:lvl w:ilvl="6">
      <w:start w:val="1"/>
      <w:numFmt w:val="bullet"/>
      <w:lvlText w:val=""/>
      <w:lvlJc w:val="left"/>
      <w:pPr>
        <w:tabs>
          <w:tab w:val="left" w:pos="420"/>
        </w:tabs>
        <w:ind w:left="5460" w:hanging="360"/>
      </w:pPr>
      <w:rPr>
        <w:rFonts w:hint="default" w:ascii="Symbol" w:hAnsi="Symbol"/>
      </w:rPr>
    </w:lvl>
    <w:lvl w:ilvl="7">
      <w:start w:val="1"/>
      <w:numFmt w:val="bullet"/>
      <w:lvlText w:val="o"/>
      <w:lvlJc w:val="left"/>
      <w:pPr>
        <w:tabs>
          <w:tab w:val="left" w:pos="420"/>
        </w:tabs>
        <w:ind w:left="6180" w:hanging="360"/>
      </w:pPr>
      <w:rPr>
        <w:rFonts w:hint="default" w:ascii="Courier New" w:hAnsi="Courier New"/>
      </w:rPr>
    </w:lvl>
    <w:lvl w:ilvl="8">
      <w:start w:val="1"/>
      <w:numFmt w:val="bullet"/>
      <w:lvlText w:val=""/>
      <w:lvlJc w:val="left"/>
      <w:pPr>
        <w:tabs>
          <w:tab w:val="left" w:pos="420"/>
        </w:tabs>
        <w:ind w:left="6900" w:hanging="360"/>
      </w:pPr>
      <w:rPr>
        <w:rFonts w:hint="default" w:ascii="Wingdings" w:hAnsi="Wingdings"/>
      </w:rPr>
    </w:lvl>
  </w:abstractNum>
  <w:abstractNum w:abstractNumId="4" w15:restartNumberingAfterBreak="0">
    <w:nsid w:val="24085F42"/>
    <w:multiLevelType w:val="multilevel"/>
    <w:tmpl w:val="24085F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 w15:restartNumberingAfterBreak="0">
    <w:nsid w:val="25B654F3"/>
    <w:multiLevelType w:val="multilevel"/>
    <w:tmpl w:val="25B65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6E4E0E"/>
    <w:multiLevelType w:val="multilevel"/>
    <w:tmpl w:val="486E4E0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4D4DC07F"/>
    <w:multiLevelType w:val="multilevel"/>
    <w:tmpl w:val="4D4DC07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7D4D3C1"/>
    <w:multiLevelType w:val="multilevel"/>
    <w:tmpl w:val="57D4D3C1"/>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3E14951"/>
    <w:multiLevelType w:val="multilevel"/>
    <w:tmpl w:val="73E14951"/>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1" w15:restartNumberingAfterBreak="0">
    <w:nsid w:val="7E4D7447"/>
    <w:multiLevelType w:val="multilevel"/>
    <w:tmpl w:val="7E4D7447"/>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3">
    <w:abstractNumId w:val="12"/>
  </w:num>
  <w:num w:numId="1" w16cid:durableId="204417796">
    <w:abstractNumId w:val="2"/>
  </w:num>
  <w:num w:numId="2" w16cid:durableId="1365212022">
    <w:abstractNumId w:val="1"/>
  </w:num>
  <w:num w:numId="3" w16cid:durableId="1811284846">
    <w:abstractNumId w:val="9"/>
  </w:num>
  <w:num w:numId="4" w16cid:durableId="1974404195">
    <w:abstractNumId w:val="0"/>
  </w:num>
  <w:num w:numId="5" w16cid:durableId="343634240">
    <w:abstractNumId w:val="5"/>
  </w:num>
  <w:num w:numId="6" w16cid:durableId="1750614482">
    <w:abstractNumId w:val="3"/>
  </w:num>
  <w:num w:numId="7" w16cid:durableId="1571118366">
    <w:abstractNumId w:val="11"/>
  </w:num>
  <w:num w:numId="8" w16cid:durableId="1396778433">
    <w:abstractNumId w:val="10"/>
  </w:num>
  <w:num w:numId="9" w16cid:durableId="1764908853">
    <w:abstractNumId w:val="8"/>
  </w:num>
  <w:num w:numId="10" w16cid:durableId="797139242">
    <w:abstractNumId w:val="6"/>
  </w:num>
  <w:num w:numId="11" w16cid:durableId="425997693">
    <w:abstractNumId w:val="4"/>
  </w:num>
  <w:num w:numId="12" w16cid:durableId="326203186">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80"/>
  <w:embedTrueTypeFonts/>
  <w:trackRevisions w:val="false"/>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B66C3D"/>
    <w:rsid w:val="00000000"/>
    <w:rsid w:val="00053293"/>
    <w:rsid w:val="001454E1"/>
    <w:rsid w:val="001B028D"/>
    <w:rsid w:val="00311F03"/>
    <w:rsid w:val="0031B101"/>
    <w:rsid w:val="0035038E"/>
    <w:rsid w:val="00404496"/>
    <w:rsid w:val="0041226E"/>
    <w:rsid w:val="004C50E7"/>
    <w:rsid w:val="0056380A"/>
    <w:rsid w:val="00563B33"/>
    <w:rsid w:val="006ACCA6"/>
    <w:rsid w:val="00845171"/>
    <w:rsid w:val="00873D0D"/>
    <w:rsid w:val="009E79C7"/>
    <w:rsid w:val="009F0863"/>
    <w:rsid w:val="00A67490"/>
    <w:rsid w:val="00B1420D"/>
    <w:rsid w:val="00C064B5"/>
    <w:rsid w:val="00CA6CE3"/>
    <w:rsid w:val="00D1CEB7"/>
    <w:rsid w:val="00DD17CF"/>
    <w:rsid w:val="00E21154"/>
    <w:rsid w:val="00FC382E"/>
    <w:rsid w:val="0128329B"/>
    <w:rsid w:val="01A470C9"/>
    <w:rsid w:val="01B5B65E"/>
    <w:rsid w:val="01D428CB"/>
    <w:rsid w:val="020CB151"/>
    <w:rsid w:val="028A9660"/>
    <w:rsid w:val="02A6A08F"/>
    <w:rsid w:val="02AD243F"/>
    <w:rsid w:val="02CBE587"/>
    <w:rsid w:val="02E3607D"/>
    <w:rsid w:val="030B1FD7"/>
    <w:rsid w:val="0366A8E2"/>
    <w:rsid w:val="037552AD"/>
    <w:rsid w:val="037D3BEE"/>
    <w:rsid w:val="03E4CD2B"/>
    <w:rsid w:val="0411F232"/>
    <w:rsid w:val="0449EB6D"/>
    <w:rsid w:val="04953259"/>
    <w:rsid w:val="04C88DD0"/>
    <w:rsid w:val="04F422C5"/>
    <w:rsid w:val="0512E412"/>
    <w:rsid w:val="057A5E3E"/>
    <w:rsid w:val="05962580"/>
    <w:rsid w:val="05E0C476"/>
    <w:rsid w:val="06184DC6"/>
    <w:rsid w:val="062F5076"/>
    <w:rsid w:val="0645067E"/>
    <w:rsid w:val="06BDDC08"/>
    <w:rsid w:val="06BE0498"/>
    <w:rsid w:val="07203256"/>
    <w:rsid w:val="0723CB49"/>
    <w:rsid w:val="073C3430"/>
    <w:rsid w:val="0742E950"/>
    <w:rsid w:val="07D22468"/>
    <w:rsid w:val="08A81F08"/>
    <w:rsid w:val="091B8026"/>
    <w:rsid w:val="09331C2F"/>
    <w:rsid w:val="094D313A"/>
    <w:rsid w:val="096D2F83"/>
    <w:rsid w:val="096F5240"/>
    <w:rsid w:val="0A254AED"/>
    <w:rsid w:val="0A3FF003"/>
    <w:rsid w:val="0A42CFEB"/>
    <w:rsid w:val="0AFDBC74"/>
    <w:rsid w:val="0B19B4B5"/>
    <w:rsid w:val="0B326471"/>
    <w:rsid w:val="0B938F32"/>
    <w:rsid w:val="0BBE910F"/>
    <w:rsid w:val="0C0A38EF"/>
    <w:rsid w:val="0C92ED46"/>
    <w:rsid w:val="0C9BDB4A"/>
    <w:rsid w:val="0CB93066"/>
    <w:rsid w:val="0D002492"/>
    <w:rsid w:val="0D0AB53E"/>
    <w:rsid w:val="0D6389D3"/>
    <w:rsid w:val="0D960850"/>
    <w:rsid w:val="0DE26B09"/>
    <w:rsid w:val="0ED58A77"/>
    <w:rsid w:val="0EE9B4FA"/>
    <w:rsid w:val="0EEEE9A1"/>
    <w:rsid w:val="1023AEA1"/>
    <w:rsid w:val="103090CF"/>
    <w:rsid w:val="10B9B912"/>
    <w:rsid w:val="10D20E91"/>
    <w:rsid w:val="1113EA8A"/>
    <w:rsid w:val="1144A841"/>
    <w:rsid w:val="114AABC8"/>
    <w:rsid w:val="114D952E"/>
    <w:rsid w:val="11516672"/>
    <w:rsid w:val="115A71F0"/>
    <w:rsid w:val="1189E7DB"/>
    <w:rsid w:val="11D8B15E"/>
    <w:rsid w:val="1206DDA2"/>
    <w:rsid w:val="122CE5B1"/>
    <w:rsid w:val="1273CD89"/>
    <w:rsid w:val="127E0A40"/>
    <w:rsid w:val="12A0C645"/>
    <w:rsid w:val="12D97D60"/>
    <w:rsid w:val="1332D496"/>
    <w:rsid w:val="137A3D26"/>
    <w:rsid w:val="13C594C1"/>
    <w:rsid w:val="1463FAE5"/>
    <w:rsid w:val="147D2BCB"/>
    <w:rsid w:val="14B30560"/>
    <w:rsid w:val="14CBF0BB"/>
    <w:rsid w:val="15533099"/>
    <w:rsid w:val="157410EE"/>
    <w:rsid w:val="15D8BC9A"/>
    <w:rsid w:val="164B4E48"/>
    <w:rsid w:val="1653A490"/>
    <w:rsid w:val="1676086E"/>
    <w:rsid w:val="16C4DCDF"/>
    <w:rsid w:val="1712C9E2"/>
    <w:rsid w:val="171A2FBD"/>
    <w:rsid w:val="171B293B"/>
    <w:rsid w:val="174B3824"/>
    <w:rsid w:val="1772644C"/>
    <w:rsid w:val="1786B70E"/>
    <w:rsid w:val="17CA9C57"/>
    <w:rsid w:val="17D6D74C"/>
    <w:rsid w:val="17D8AAAE"/>
    <w:rsid w:val="17DF3B0E"/>
    <w:rsid w:val="17DF3B0E"/>
    <w:rsid w:val="17F1EAD9"/>
    <w:rsid w:val="181A21A8"/>
    <w:rsid w:val="18A2F855"/>
    <w:rsid w:val="18DFF038"/>
    <w:rsid w:val="18E6CFF2"/>
    <w:rsid w:val="18FE5161"/>
    <w:rsid w:val="19027B38"/>
    <w:rsid w:val="195CF86A"/>
    <w:rsid w:val="19698D60"/>
    <w:rsid w:val="19DF4341"/>
    <w:rsid w:val="1A345B3D"/>
    <w:rsid w:val="1A3C407D"/>
    <w:rsid w:val="1A7CB878"/>
    <w:rsid w:val="1AD94075"/>
    <w:rsid w:val="1AE63287"/>
    <w:rsid w:val="1BA97431"/>
    <w:rsid w:val="1C06ECF4"/>
    <w:rsid w:val="1C687CB7"/>
    <w:rsid w:val="1C8B9DB2"/>
    <w:rsid w:val="1C9EA5C0"/>
    <w:rsid w:val="1CBF6AF3"/>
    <w:rsid w:val="1D2EA4A4"/>
    <w:rsid w:val="1D42DA99"/>
    <w:rsid w:val="1DED9BE6"/>
    <w:rsid w:val="1E4C297B"/>
    <w:rsid w:val="1E522BCD"/>
    <w:rsid w:val="1E83E99A"/>
    <w:rsid w:val="1E882083"/>
    <w:rsid w:val="1EC73FFC"/>
    <w:rsid w:val="1F8030D7"/>
    <w:rsid w:val="1F8E75B6"/>
    <w:rsid w:val="1F99A39B"/>
    <w:rsid w:val="1F9F3599"/>
    <w:rsid w:val="1FCBCB02"/>
    <w:rsid w:val="1FCFA945"/>
    <w:rsid w:val="20173297"/>
    <w:rsid w:val="20823F51"/>
    <w:rsid w:val="20A341C0"/>
    <w:rsid w:val="20BD17C3"/>
    <w:rsid w:val="2108A71F"/>
    <w:rsid w:val="211358D1"/>
    <w:rsid w:val="21B6E1D2"/>
    <w:rsid w:val="226D08DA"/>
    <w:rsid w:val="22B0F465"/>
    <w:rsid w:val="2306A4B7"/>
    <w:rsid w:val="2328045B"/>
    <w:rsid w:val="2354A502"/>
    <w:rsid w:val="237818D1"/>
    <w:rsid w:val="23BAB5B4"/>
    <w:rsid w:val="24595E37"/>
    <w:rsid w:val="24775E4B"/>
    <w:rsid w:val="2480F0A4"/>
    <w:rsid w:val="253A3595"/>
    <w:rsid w:val="2561FF99"/>
    <w:rsid w:val="2575B6CA"/>
    <w:rsid w:val="2578571B"/>
    <w:rsid w:val="25ABA6AD"/>
    <w:rsid w:val="262ACB20"/>
    <w:rsid w:val="267D24ED"/>
    <w:rsid w:val="26838C18"/>
    <w:rsid w:val="26D61405"/>
    <w:rsid w:val="26F30B67"/>
    <w:rsid w:val="26FF3B0C"/>
    <w:rsid w:val="27965727"/>
    <w:rsid w:val="2796F3AA"/>
    <w:rsid w:val="27E50751"/>
    <w:rsid w:val="27F6F877"/>
    <w:rsid w:val="2814F5B5"/>
    <w:rsid w:val="285A68CC"/>
    <w:rsid w:val="2887EDCF"/>
    <w:rsid w:val="2987E359"/>
    <w:rsid w:val="298F5F89"/>
    <w:rsid w:val="29A839DD"/>
    <w:rsid w:val="29C6E60C"/>
    <w:rsid w:val="29F16019"/>
    <w:rsid w:val="2A59C938"/>
    <w:rsid w:val="2A9DFD90"/>
    <w:rsid w:val="2AD257F5"/>
    <w:rsid w:val="2B2A0192"/>
    <w:rsid w:val="2B2BF21C"/>
    <w:rsid w:val="2B594CE4"/>
    <w:rsid w:val="2BE409E6"/>
    <w:rsid w:val="2BEE6FC2"/>
    <w:rsid w:val="2C33A4BC"/>
    <w:rsid w:val="2C5F08AE"/>
    <w:rsid w:val="2C7CC646"/>
    <w:rsid w:val="2CC656FE"/>
    <w:rsid w:val="2D052931"/>
    <w:rsid w:val="2D3379BD"/>
    <w:rsid w:val="2D725111"/>
    <w:rsid w:val="2D919A99"/>
    <w:rsid w:val="2DE0A966"/>
    <w:rsid w:val="2E719F6B"/>
    <w:rsid w:val="2F0502EB"/>
    <w:rsid w:val="2F09EA06"/>
    <w:rsid w:val="2F1655BD"/>
    <w:rsid w:val="2F5F3D77"/>
    <w:rsid w:val="2F6C36A1"/>
    <w:rsid w:val="2F980AB9"/>
    <w:rsid w:val="2FC78E8F"/>
    <w:rsid w:val="3006DFF4"/>
    <w:rsid w:val="300AAE54"/>
    <w:rsid w:val="301CBBFF"/>
    <w:rsid w:val="30376AD6"/>
    <w:rsid w:val="30B16B71"/>
    <w:rsid w:val="30CDB852"/>
    <w:rsid w:val="313D467C"/>
    <w:rsid w:val="3179A789"/>
    <w:rsid w:val="31ED214C"/>
    <w:rsid w:val="324D6DEB"/>
    <w:rsid w:val="328DF0B5"/>
    <w:rsid w:val="32A99F38"/>
    <w:rsid w:val="32D40F63"/>
    <w:rsid w:val="33116EA4"/>
    <w:rsid w:val="3342A668"/>
    <w:rsid w:val="335591E2"/>
    <w:rsid w:val="336645B1"/>
    <w:rsid w:val="33684B04"/>
    <w:rsid w:val="337FEF3F"/>
    <w:rsid w:val="33993FF9"/>
    <w:rsid w:val="33D9BFCF"/>
    <w:rsid w:val="344F3FE3"/>
    <w:rsid w:val="3478DB55"/>
    <w:rsid w:val="3487FB55"/>
    <w:rsid w:val="34B83D8C"/>
    <w:rsid w:val="34DA4948"/>
    <w:rsid w:val="3508F6E3"/>
    <w:rsid w:val="353C5F35"/>
    <w:rsid w:val="355542E6"/>
    <w:rsid w:val="35A3FA89"/>
    <w:rsid w:val="35BAEAB9"/>
    <w:rsid w:val="35C054CC"/>
    <w:rsid w:val="35C331F6"/>
    <w:rsid w:val="35EF7E26"/>
    <w:rsid w:val="36154B48"/>
    <w:rsid w:val="363AC36D"/>
    <w:rsid w:val="365F769E"/>
    <w:rsid w:val="365F769E"/>
    <w:rsid w:val="3687771B"/>
    <w:rsid w:val="368AF7CA"/>
    <w:rsid w:val="36A11DB7"/>
    <w:rsid w:val="36A4840B"/>
    <w:rsid w:val="36F80DAA"/>
    <w:rsid w:val="3787BA6D"/>
    <w:rsid w:val="378E3AC1"/>
    <w:rsid w:val="37AFF14F"/>
    <w:rsid w:val="37B00FAC"/>
    <w:rsid w:val="3804DE74"/>
    <w:rsid w:val="381308E0"/>
    <w:rsid w:val="3867A4C6"/>
    <w:rsid w:val="3878EF17"/>
    <w:rsid w:val="38B14D17"/>
    <w:rsid w:val="38D9CF9B"/>
    <w:rsid w:val="390B64E1"/>
    <w:rsid w:val="392531B6"/>
    <w:rsid w:val="395F1EA8"/>
    <w:rsid w:val="396D1EE0"/>
    <w:rsid w:val="39C132A7"/>
    <w:rsid w:val="39C741B9"/>
    <w:rsid w:val="39CDEA7C"/>
    <w:rsid w:val="39CEF695"/>
    <w:rsid w:val="39DAF83D"/>
    <w:rsid w:val="3A159C2B"/>
    <w:rsid w:val="3AC382FD"/>
    <w:rsid w:val="3B7BE120"/>
    <w:rsid w:val="3B85CC84"/>
    <w:rsid w:val="3BA97EBE"/>
    <w:rsid w:val="3BB58D45"/>
    <w:rsid w:val="3BE0B40E"/>
    <w:rsid w:val="3C103979"/>
    <w:rsid w:val="3C858479"/>
    <w:rsid w:val="3CB0D28B"/>
    <w:rsid w:val="3CBA71E7"/>
    <w:rsid w:val="3D07C871"/>
    <w:rsid w:val="3D11A805"/>
    <w:rsid w:val="3D23ABEC"/>
    <w:rsid w:val="3DB66C3D"/>
    <w:rsid w:val="3E87BC5E"/>
    <w:rsid w:val="3F6E8598"/>
    <w:rsid w:val="3F8BBEBE"/>
    <w:rsid w:val="3FC6C9FB"/>
    <w:rsid w:val="404F6430"/>
    <w:rsid w:val="40759B21"/>
    <w:rsid w:val="40A94504"/>
    <w:rsid w:val="40BBA4BD"/>
    <w:rsid w:val="412CB30E"/>
    <w:rsid w:val="417F2BE8"/>
    <w:rsid w:val="42167BA1"/>
    <w:rsid w:val="42236B2D"/>
    <w:rsid w:val="42377B13"/>
    <w:rsid w:val="42854CFC"/>
    <w:rsid w:val="4294EF25"/>
    <w:rsid w:val="429CA83C"/>
    <w:rsid w:val="42DD33E4"/>
    <w:rsid w:val="4376B65F"/>
    <w:rsid w:val="437734AD"/>
    <w:rsid w:val="438040BD"/>
    <w:rsid w:val="438A4D5C"/>
    <w:rsid w:val="438F276E"/>
    <w:rsid w:val="439A3079"/>
    <w:rsid w:val="43B0A4D9"/>
    <w:rsid w:val="446392E9"/>
    <w:rsid w:val="446C83BA"/>
    <w:rsid w:val="44782B75"/>
    <w:rsid w:val="44F6F146"/>
    <w:rsid w:val="45983159"/>
    <w:rsid w:val="45C75E31"/>
    <w:rsid w:val="45D96461"/>
    <w:rsid w:val="46389D19"/>
    <w:rsid w:val="46389D19"/>
    <w:rsid w:val="46E9687B"/>
    <w:rsid w:val="4735ED3B"/>
    <w:rsid w:val="4779768B"/>
    <w:rsid w:val="47E6D0D2"/>
    <w:rsid w:val="480B30E6"/>
    <w:rsid w:val="48CC5678"/>
    <w:rsid w:val="48DB1D76"/>
    <w:rsid w:val="4A1766DC"/>
    <w:rsid w:val="4AFEAFC6"/>
    <w:rsid w:val="4B614F7E"/>
    <w:rsid w:val="4BB5C840"/>
    <w:rsid w:val="4BE5FF5F"/>
    <w:rsid w:val="4BED2680"/>
    <w:rsid w:val="4C099DA5"/>
    <w:rsid w:val="4CCD3D69"/>
    <w:rsid w:val="4D297261"/>
    <w:rsid w:val="4EF89113"/>
    <w:rsid w:val="4F05E714"/>
    <w:rsid w:val="4F5587BA"/>
    <w:rsid w:val="4FB3DF0E"/>
    <w:rsid w:val="4FC0F4BE"/>
    <w:rsid w:val="4FC736B4"/>
    <w:rsid w:val="4FDAFDFE"/>
    <w:rsid w:val="500D20EC"/>
    <w:rsid w:val="502E8F18"/>
    <w:rsid w:val="50412FB2"/>
    <w:rsid w:val="5080985D"/>
    <w:rsid w:val="50A91546"/>
    <w:rsid w:val="50B5DBC9"/>
    <w:rsid w:val="50BF4C27"/>
    <w:rsid w:val="50DB4B47"/>
    <w:rsid w:val="50F3236A"/>
    <w:rsid w:val="5100CAB9"/>
    <w:rsid w:val="511C4804"/>
    <w:rsid w:val="513FE843"/>
    <w:rsid w:val="51D0DB13"/>
    <w:rsid w:val="51E30B45"/>
    <w:rsid w:val="52069F44"/>
    <w:rsid w:val="5217BDE1"/>
    <w:rsid w:val="52EC3905"/>
    <w:rsid w:val="533460F6"/>
    <w:rsid w:val="5375ECE6"/>
    <w:rsid w:val="53F13337"/>
    <w:rsid w:val="543CAA3E"/>
    <w:rsid w:val="543EE79F"/>
    <w:rsid w:val="5465FC5B"/>
    <w:rsid w:val="5470E7EE"/>
    <w:rsid w:val="549CEEFF"/>
    <w:rsid w:val="557BE56E"/>
    <w:rsid w:val="55E12DF4"/>
    <w:rsid w:val="55F0040C"/>
    <w:rsid w:val="560C5E87"/>
    <w:rsid w:val="5661CFA4"/>
    <w:rsid w:val="5672E819"/>
    <w:rsid w:val="568E71FF"/>
    <w:rsid w:val="56E04752"/>
    <w:rsid w:val="5733146A"/>
    <w:rsid w:val="5755254C"/>
    <w:rsid w:val="58035FC2"/>
    <w:rsid w:val="5857DECE"/>
    <w:rsid w:val="58832B43"/>
    <w:rsid w:val="58B72C60"/>
    <w:rsid w:val="59238013"/>
    <w:rsid w:val="592D822C"/>
    <w:rsid w:val="59A69CA9"/>
    <w:rsid w:val="59AD77B1"/>
    <w:rsid w:val="59C44939"/>
    <w:rsid w:val="5A004F08"/>
    <w:rsid w:val="5A004F08"/>
    <w:rsid w:val="5A1437B6"/>
    <w:rsid w:val="5AA5E9FF"/>
    <w:rsid w:val="5AC8AE32"/>
    <w:rsid w:val="5AD57697"/>
    <w:rsid w:val="5AE59AE5"/>
    <w:rsid w:val="5B02CF30"/>
    <w:rsid w:val="5B2B5D7D"/>
    <w:rsid w:val="5B974712"/>
    <w:rsid w:val="5BA4FB0C"/>
    <w:rsid w:val="5BE062B7"/>
    <w:rsid w:val="5BEF1E31"/>
    <w:rsid w:val="5C0BBB15"/>
    <w:rsid w:val="5C44DFFA"/>
    <w:rsid w:val="5C50AD9D"/>
    <w:rsid w:val="5C691266"/>
    <w:rsid w:val="5CB11315"/>
    <w:rsid w:val="5DAD0C6C"/>
    <w:rsid w:val="5DF0D8CA"/>
    <w:rsid w:val="5DF3658F"/>
    <w:rsid w:val="5E00C508"/>
    <w:rsid w:val="5E1B8299"/>
    <w:rsid w:val="5E61D6B3"/>
    <w:rsid w:val="5E63D32D"/>
    <w:rsid w:val="5E74C667"/>
    <w:rsid w:val="5EC9A43A"/>
    <w:rsid w:val="5EDE82B7"/>
    <w:rsid w:val="5F77529C"/>
    <w:rsid w:val="5F7D6C34"/>
    <w:rsid w:val="5FADA34A"/>
    <w:rsid w:val="5FAEAB17"/>
    <w:rsid w:val="5FE7B93B"/>
    <w:rsid w:val="5FF4C0AB"/>
    <w:rsid w:val="6004F2FC"/>
    <w:rsid w:val="6011F47C"/>
    <w:rsid w:val="6076923D"/>
    <w:rsid w:val="60A02E22"/>
    <w:rsid w:val="619F322E"/>
    <w:rsid w:val="61AF4C38"/>
    <w:rsid w:val="61B6D3FC"/>
    <w:rsid w:val="61CC3733"/>
    <w:rsid w:val="61E44B18"/>
    <w:rsid w:val="62437C47"/>
    <w:rsid w:val="624C783E"/>
    <w:rsid w:val="629B04B0"/>
    <w:rsid w:val="62A8D45E"/>
    <w:rsid w:val="62E3B9DE"/>
    <w:rsid w:val="6311DFB4"/>
    <w:rsid w:val="631E2952"/>
    <w:rsid w:val="634F5C5E"/>
    <w:rsid w:val="63507DA0"/>
    <w:rsid w:val="638355A0"/>
    <w:rsid w:val="638B7097"/>
    <w:rsid w:val="638DF75F"/>
    <w:rsid w:val="63A96CCD"/>
    <w:rsid w:val="63B9D6BC"/>
    <w:rsid w:val="647D51FB"/>
    <w:rsid w:val="64CBB48F"/>
    <w:rsid w:val="6536CAFE"/>
    <w:rsid w:val="65AEAB06"/>
    <w:rsid w:val="65CA222E"/>
    <w:rsid w:val="65E12277"/>
    <w:rsid w:val="6647CEFD"/>
    <w:rsid w:val="664FABEB"/>
    <w:rsid w:val="66543E7C"/>
    <w:rsid w:val="668118D3"/>
    <w:rsid w:val="66897847"/>
    <w:rsid w:val="66BFF88D"/>
    <w:rsid w:val="66D8AF6E"/>
    <w:rsid w:val="66FA0283"/>
    <w:rsid w:val="66FD49F4"/>
    <w:rsid w:val="671EEFEF"/>
    <w:rsid w:val="6774573C"/>
    <w:rsid w:val="67B992D8"/>
    <w:rsid w:val="67D92E51"/>
    <w:rsid w:val="6932B80B"/>
    <w:rsid w:val="697DA076"/>
    <w:rsid w:val="6A47597D"/>
    <w:rsid w:val="6A7BE671"/>
    <w:rsid w:val="6A86F8D5"/>
    <w:rsid w:val="6ADAF280"/>
    <w:rsid w:val="6AE761B5"/>
    <w:rsid w:val="6AF43637"/>
    <w:rsid w:val="6B07538B"/>
    <w:rsid w:val="6B6DAF7C"/>
    <w:rsid w:val="6B71DBF4"/>
    <w:rsid w:val="6B880C8E"/>
    <w:rsid w:val="6B9D7E91"/>
    <w:rsid w:val="6BAC5E2C"/>
    <w:rsid w:val="6BCBD429"/>
    <w:rsid w:val="6BCF7355"/>
    <w:rsid w:val="6C0FA280"/>
    <w:rsid w:val="6C477D04"/>
    <w:rsid w:val="6C8C135B"/>
    <w:rsid w:val="6C95A43D"/>
    <w:rsid w:val="6CC97A9B"/>
    <w:rsid w:val="6D0592B7"/>
    <w:rsid w:val="6D48E62F"/>
    <w:rsid w:val="6D597F4B"/>
    <w:rsid w:val="6D7AFF53"/>
    <w:rsid w:val="6D7F52DD"/>
    <w:rsid w:val="6DBC1A4B"/>
    <w:rsid w:val="6E2C9E69"/>
    <w:rsid w:val="6E59BBEC"/>
    <w:rsid w:val="6E97EE55"/>
    <w:rsid w:val="6EC3D3CE"/>
    <w:rsid w:val="6EC6E39C"/>
    <w:rsid w:val="6ED276F5"/>
    <w:rsid w:val="6EDD0069"/>
    <w:rsid w:val="6EF4DC84"/>
    <w:rsid w:val="6F021C28"/>
    <w:rsid w:val="6F4E7FF5"/>
    <w:rsid w:val="6F819722"/>
    <w:rsid w:val="7092D8FF"/>
    <w:rsid w:val="70CD4D42"/>
    <w:rsid w:val="70CEA2C3"/>
    <w:rsid w:val="711C39EA"/>
    <w:rsid w:val="7140043B"/>
    <w:rsid w:val="7144EE90"/>
    <w:rsid w:val="71E91E60"/>
    <w:rsid w:val="71FC1225"/>
    <w:rsid w:val="720FFB16"/>
    <w:rsid w:val="7224A886"/>
    <w:rsid w:val="7259262A"/>
    <w:rsid w:val="725ECFE2"/>
    <w:rsid w:val="728FD1A5"/>
    <w:rsid w:val="72A3ECF6"/>
    <w:rsid w:val="72D69293"/>
    <w:rsid w:val="735CC6EB"/>
    <w:rsid w:val="746BD29B"/>
    <w:rsid w:val="74C74AC9"/>
    <w:rsid w:val="74DBCD35"/>
    <w:rsid w:val="75BEA77D"/>
    <w:rsid w:val="75C66A35"/>
    <w:rsid w:val="75DBAE5B"/>
    <w:rsid w:val="75DE402D"/>
    <w:rsid w:val="75E8A831"/>
    <w:rsid w:val="76284E48"/>
    <w:rsid w:val="764485A0"/>
    <w:rsid w:val="764C6125"/>
    <w:rsid w:val="767D23B5"/>
    <w:rsid w:val="76930918"/>
    <w:rsid w:val="76EC34E3"/>
    <w:rsid w:val="76F55717"/>
    <w:rsid w:val="76FF2EF5"/>
    <w:rsid w:val="77247E4D"/>
    <w:rsid w:val="77460BC4"/>
    <w:rsid w:val="77E80475"/>
    <w:rsid w:val="78A1CB4A"/>
    <w:rsid w:val="78AD0E4A"/>
    <w:rsid w:val="78C517C6"/>
    <w:rsid w:val="7930DE5D"/>
    <w:rsid w:val="79A5F6A8"/>
    <w:rsid w:val="79C62BB7"/>
    <w:rsid w:val="79F33C64"/>
    <w:rsid w:val="7A127648"/>
    <w:rsid w:val="7A1D572E"/>
    <w:rsid w:val="7B54C02D"/>
    <w:rsid w:val="7B58F617"/>
    <w:rsid w:val="7B60B660"/>
    <w:rsid w:val="7C3DD9AF"/>
    <w:rsid w:val="7C7436A7"/>
    <w:rsid w:val="7CC5B5BD"/>
    <w:rsid w:val="7D27D08D"/>
    <w:rsid w:val="7E319815"/>
    <w:rsid w:val="7E6291E0"/>
    <w:rsid w:val="7E6D95D0"/>
    <w:rsid w:val="7E844101"/>
    <w:rsid w:val="7EA33F0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03C7057"/>
  <w15:docId w15:val="{A445C59F-2240-4813-BAE3-943BC42407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unhideWhenUsed="1" w:qFormat="1"/>
    <w:lsdException w:name="footer" w:uiPriority="99" w:unhideWhenUsed="1" w:qFormat="1"/>
    <w:lsdException w:name="caption" w:semiHidden="1" w:unhideWhenUsed="1" w:qFormat="1"/>
    <w:lsdException w:name="table of figures" w:uiPriority="99"/>
    <w:lsdException w:name="Title" w:qFormat="1"/>
    <w:lsdException w:name="Default Paragraph Font" w:uiPriority="1" w:semiHidden="1" w:unhideWhenUsed="1" w:qFormat="1"/>
    <w:lsdException w:name="Subtitle" w:qFormat="1"/>
    <w:lsdException w:name="Hyperlink" w:uiPriority="99" w:unhideWhenUsed="1"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HTML Code" w:qFormat="1"/>
    <w:lsdException w:name="Normal Table" w:uiPriority="99" w:semiHidden="1" w:unhideWhenUsed="1" w:qFormat="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34" w:qFormat="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spacing w:line="276" w:lineRule="auto"/>
    </w:pPr>
    <w:rPr>
      <w:rFonts w:ascii="Arial" w:hAnsi="Arial" w:eastAsia="Arial" w:cs="Arial"/>
      <w:sz w:val="22"/>
      <w:szCs w:val="22"/>
      <w:lang w:val="vi" w:eastAsia="ja-JP"/>
    </w:rPr>
  </w:style>
  <w:style w:type="paragraph" w:styleId="Heading1">
    <w:name w:val="heading 1"/>
    <w:qFormat/>
    <w:pPr>
      <w:keepNext/>
      <w:keepLines/>
      <w:spacing w:before="400" w:after="120"/>
      <w:outlineLvl w:val="0"/>
    </w:pPr>
    <w:rPr>
      <w:sz w:val="40"/>
      <w:szCs w:val="40"/>
      <w:lang w:val="en-GB" w:eastAsia="ja-JP"/>
    </w:rPr>
  </w:style>
  <w:style w:type="paragraph" w:styleId="Heading2">
    <w:name w:val="heading 2"/>
    <w:qFormat/>
    <w:pPr>
      <w:keepNext/>
      <w:keepLines/>
      <w:spacing w:before="360" w:after="120"/>
      <w:outlineLvl w:val="1"/>
    </w:pPr>
    <w:rPr>
      <w:sz w:val="32"/>
      <w:szCs w:val="32"/>
      <w:lang w:val="en-GB" w:eastAsia="ja-JP"/>
    </w:rPr>
  </w:style>
  <w:style w:type="paragraph" w:styleId="Heading3">
    <w:name w:val="heading 3"/>
    <w:qFormat/>
    <w:pPr>
      <w:keepNext/>
      <w:keepLines/>
      <w:spacing w:before="320" w:after="80"/>
      <w:outlineLvl w:val="2"/>
    </w:pPr>
    <w:rPr>
      <w:color w:val="434343"/>
      <w:sz w:val="28"/>
      <w:szCs w:val="28"/>
      <w:lang w:val="en-GB" w:eastAsia="ja-JP"/>
    </w:rPr>
  </w:style>
  <w:style w:type="paragraph" w:styleId="Heading4">
    <w:name w:val="heading 4"/>
    <w:qFormat/>
    <w:pPr>
      <w:keepNext/>
      <w:keepLines/>
      <w:spacing w:before="280" w:after="80"/>
      <w:outlineLvl w:val="3"/>
    </w:pPr>
    <w:rPr>
      <w:color w:val="666666"/>
      <w:sz w:val="24"/>
      <w:szCs w:val="24"/>
      <w:lang w:val="en-GB" w:eastAsia="ja-JP"/>
    </w:rPr>
  </w:style>
  <w:style w:type="paragraph" w:styleId="Heading5">
    <w:name w:val="heading 5"/>
    <w:qFormat/>
    <w:pPr>
      <w:keepNext/>
      <w:keepLines/>
      <w:spacing w:before="240" w:after="80"/>
      <w:outlineLvl w:val="4"/>
    </w:pPr>
    <w:rPr>
      <w:color w:val="666666"/>
      <w:sz w:val="22"/>
      <w:szCs w:val="22"/>
      <w:lang w:val="en-GB" w:eastAsia="ja-JP"/>
    </w:rPr>
  </w:style>
  <w:style w:type="paragraph" w:styleId="Heading6">
    <w:name w:val="heading 6"/>
    <w:qFormat/>
    <w:pPr>
      <w:keepNext/>
      <w:keepLines/>
      <w:spacing w:before="240" w:after="80"/>
      <w:outlineLvl w:val="5"/>
    </w:pPr>
    <w:rPr>
      <w:i/>
      <w:iCs/>
      <w:color w:val="666666"/>
      <w:sz w:val="22"/>
      <w:szCs w:val="22"/>
      <w:lang w:val="en-GB" w:eastAsia="ja-JP"/>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aption">
    <w:name w:val="caption"/>
    <w:basedOn w:val="Normal"/>
    <w:next w:val="Normal"/>
    <w:unhideWhenUsed/>
    <w:qFormat/>
    <w:rPr>
      <w:rFonts w:eastAsia="SimHei"/>
      <w:sz w:val="20"/>
    </w:rPr>
  </w:style>
  <w:style w:type="paragraph" w:styleId="Footer">
    <w:name w:val="footer"/>
    <w:uiPriority w:val="99"/>
    <w:unhideWhenUsed/>
    <w:qFormat/>
    <w:pPr>
      <w:tabs>
        <w:tab w:val="center" w:pos="4680"/>
        <w:tab w:val="right" w:pos="9360"/>
      </w:tabs>
    </w:pPr>
    <w:rPr>
      <w:lang w:val="en-GB" w:eastAsia="ja-JP"/>
    </w:rPr>
  </w:style>
  <w:style w:type="paragraph" w:styleId="Header">
    <w:name w:val="header"/>
    <w:uiPriority w:val="99"/>
    <w:unhideWhenUsed/>
    <w:qFormat/>
    <w:pPr>
      <w:tabs>
        <w:tab w:val="center" w:pos="4680"/>
        <w:tab w:val="right" w:pos="9360"/>
      </w:tabs>
    </w:pPr>
    <w:rPr>
      <w:lang w:val="en-GB" w:eastAsia="ja-JP"/>
    </w:rPr>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uiPriority w:val="99"/>
    <w:unhideWhenUsed/>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Subtitle">
    <w:name w:val="Subtitle"/>
    <w:qFormat/>
    <w:pPr>
      <w:keepNext/>
      <w:keepLines/>
      <w:spacing w:after="320"/>
    </w:pPr>
    <w:rPr>
      <w:rFonts w:ascii="Arial" w:hAnsi="Arial" w:eastAsia="Arial" w:cs="Arial"/>
      <w:color w:val="666666"/>
      <w:sz w:val="30"/>
      <w:szCs w:val="30"/>
      <w:lang w:val="en-GB" w:eastAsia="ja-JP"/>
    </w:rPr>
  </w:style>
  <w:style w:type="table" w:styleId="TableGrid">
    <w:name w:val="Table Grid"/>
    <w:basedOn w:val="TableNormal"/>
    <w:qFormat/>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
    <w:name w:val="Title"/>
    <w:qFormat/>
    <w:pPr>
      <w:keepNext/>
      <w:keepLines/>
      <w:spacing w:after="60"/>
    </w:pPr>
    <w:rPr>
      <w:sz w:val="52"/>
      <w:szCs w:val="52"/>
      <w:lang w:val="en-GB" w:eastAsia="ja-JP"/>
    </w:rPr>
  </w:style>
  <w:style w:type="paragraph" w:styleId="TOC1">
    <w:name w:val="toc 1"/>
    <w:uiPriority w:val="39"/>
    <w:qFormat/>
    <w:rPr>
      <w:lang w:val="en-GB" w:eastAsia="ja-JP"/>
    </w:rPr>
  </w:style>
  <w:style w:type="paragraph" w:styleId="TOC2">
    <w:name w:val="toc 2"/>
    <w:uiPriority w:val="39"/>
    <w:qFormat/>
    <w:pPr>
      <w:ind w:left="420"/>
    </w:pPr>
    <w:rPr>
      <w:lang w:val="en-GB" w:eastAsia="ja-JP"/>
    </w:rPr>
  </w:style>
  <w:style w:type="paragraph" w:styleId="TOC3">
    <w:name w:val="toc 3"/>
    <w:uiPriority w:val="39"/>
    <w:qFormat/>
    <w:pPr>
      <w:ind w:left="840"/>
    </w:pPr>
    <w:rPr>
      <w:lang w:val="en-GB" w:eastAsia="ja-JP"/>
    </w:rPr>
  </w:style>
  <w:style w:type="table" w:styleId="TableNormal0" w:customStyle="1">
    <w:name w:val="TableNormal"/>
    <w:qFormat/>
    <w:tblPr>
      <w:tblCellMar>
        <w:top w:w="100" w:type="dxa"/>
        <w:left w:w="100" w:type="dxa"/>
        <w:bottom w:w="100" w:type="dxa"/>
        <w:right w:w="100" w:type="dxa"/>
      </w:tblCellMar>
    </w:tblPr>
  </w:style>
  <w:style w:type="paragraph" w:styleId="ListParagraph">
    <w:name w:val="List Paragraph"/>
    <w:uiPriority w:val="34"/>
    <w:qFormat/>
    <w:pPr>
      <w:ind w:left="720"/>
      <w:contextualSpacing/>
    </w:pPr>
    <w:rPr>
      <w:lang w:val="en-GB" w:eastAsia="ja-JP"/>
    </w:rPr>
  </w:style>
  <w:style w:type="character" w:styleId="font21" w:customStyle="1">
    <w:name w:val="font21"/>
    <w:qFormat/>
    <w:rPr>
      <w:rFonts w:hint="default" w:ascii="Arial" w:hAnsi="Arial" w:cs="Arial"/>
      <w:color w:val="1F1F1F"/>
      <w:sz w:val="22"/>
      <w:szCs w:val="22"/>
      <w:u w:val="none"/>
    </w:rPr>
  </w:style>
  <w:style w:type="paragraph" w:styleId="TableofFigures">
    <w:name w:val="table of figures"/>
    <w:basedOn w:val="Normal"/>
    <w:next w:val="Normal"/>
    <w:uiPriority w:val="99"/>
    <w:rsid w:val="00CA6CE3"/>
  </w:style>
  <w:style w:type="paragraph" w:styleId="TOC4">
    <w:name w:val="toc 4"/>
    <w:basedOn w:val="Normal"/>
    <w:next w:val="Normal"/>
    <w:autoRedefine/>
    <w:uiPriority w:val="39"/>
    <w:unhideWhenUsed/>
    <w:rsid w:val="00CA6CE3"/>
    <w:pPr>
      <w:spacing w:after="100" w:line="259" w:lineRule="auto"/>
      <w:ind w:left="660"/>
    </w:pPr>
    <w:rPr>
      <w:rFonts w:asciiTheme="minorHAnsi" w:hAnsiTheme="minorHAnsi" w:eastAsiaTheme="minorEastAsia" w:cstheme="minorBidi"/>
      <w:kern w:val="2"/>
      <w:lang w:val="en-US" w:eastAsia="en-US"/>
      <w14:ligatures w14:val="standardContextual"/>
    </w:rPr>
  </w:style>
  <w:style w:type="paragraph" w:styleId="TOC5">
    <w:name w:val="toc 5"/>
    <w:basedOn w:val="Normal"/>
    <w:next w:val="Normal"/>
    <w:autoRedefine/>
    <w:uiPriority w:val="39"/>
    <w:unhideWhenUsed/>
    <w:rsid w:val="00CA6CE3"/>
    <w:pPr>
      <w:spacing w:after="100" w:line="259" w:lineRule="auto"/>
      <w:ind w:left="880"/>
    </w:pPr>
    <w:rPr>
      <w:rFonts w:asciiTheme="minorHAnsi" w:hAnsiTheme="minorHAnsi" w:eastAsiaTheme="minorEastAsia" w:cstheme="minorBidi"/>
      <w:kern w:val="2"/>
      <w:lang w:val="en-US" w:eastAsia="en-US"/>
      <w14:ligatures w14:val="standardContextual"/>
    </w:rPr>
  </w:style>
  <w:style w:type="paragraph" w:styleId="TOC6">
    <w:name w:val="toc 6"/>
    <w:basedOn w:val="Normal"/>
    <w:next w:val="Normal"/>
    <w:autoRedefine/>
    <w:uiPriority w:val="39"/>
    <w:unhideWhenUsed/>
    <w:rsid w:val="00CA6CE3"/>
    <w:pPr>
      <w:spacing w:after="100" w:line="259" w:lineRule="auto"/>
      <w:ind w:left="1100"/>
    </w:pPr>
    <w:rPr>
      <w:rFonts w:asciiTheme="minorHAnsi" w:hAnsiTheme="minorHAnsi" w:eastAsiaTheme="minorEastAsia" w:cstheme="minorBidi"/>
      <w:kern w:val="2"/>
      <w:lang w:val="en-US" w:eastAsia="en-US"/>
      <w14:ligatures w14:val="standardContextual"/>
    </w:rPr>
  </w:style>
  <w:style w:type="paragraph" w:styleId="TOC7">
    <w:name w:val="toc 7"/>
    <w:basedOn w:val="Normal"/>
    <w:next w:val="Normal"/>
    <w:autoRedefine/>
    <w:uiPriority w:val="39"/>
    <w:unhideWhenUsed/>
    <w:rsid w:val="00CA6CE3"/>
    <w:pPr>
      <w:spacing w:after="100" w:line="259" w:lineRule="auto"/>
      <w:ind w:left="1320"/>
    </w:pPr>
    <w:rPr>
      <w:rFonts w:asciiTheme="minorHAnsi" w:hAnsiTheme="minorHAnsi" w:eastAsiaTheme="minorEastAsia" w:cstheme="minorBidi"/>
      <w:kern w:val="2"/>
      <w:lang w:val="en-US" w:eastAsia="en-US"/>
      <w14:ligatures w14:val="standardContextual"/>
    </w:rPr>
  </w:style>
  <w:style w:type="paragraph" w:styleId="TOC8">
    <w:name w:val="toc 8"/>
    <w:basedOn w:val="Normal"/>
    <w:next w:val="Normal"/>
    <w:autoRedefine/>
    <w:uiPriority w:val="39"/>
    <w:unhideWhenUsed/>
    <w:rsid w:val="00CA6CE3"/>
    <w:pPr>
      <w:spacing w:after="100" w:line="259" w:lineRule="auto"/>
      <w:ind w:left="1540"/>
    </w:pPr>
    <w:rPr>
      <w:rFonts w:asciiTheme="minorHAnsi" w:hAnsiTheme="minorHAnsi" w:eastAsiaTheme="minorEastAsia" w:cstheme="minorBidi"/>
      <w:kern w:val="2"/>
      <w:lang w:val="en-US" w:eastAsia="en-US"/>
      <w14:ligatures w14:val="standardContextual"/>
    </w:rPr>
  </w:style>
  <w:style w:type="paragraph" w:styleId="TOC9">
    <w:name w:val="toc 9"/>
    <w:basedOn w:val="Normal"/>
    <w:next w:val="Normal"/>
    <w:autoRedefine/>
    <w:uiPriority w:val="39"/>
    <w:unhideWhenUsed/>
    <w:rsid w:val="00CA6CE3"/>
    <w:pPr>
      <w:spacing w:after="100" w:line="259" w:lineRule="auto"/>
      <w:ind w:left="1760"/>
    </w:pPr>
    <w:rPr>
      <w:rFonts w:asciiTheme="minorHAnsi" w:hAnsiTheme="minorHAnsi" w:eastAsiaTheme="minorEastAsia" w:cstheme="minorBidi"/>
      <w:kern w:val="2"/>
      <w:lang w:val="en-US" w:eastAsia="en-US"/>
      <w14:ligatures w14:val="standardContextual"/>
    </w:rPr>
  </w:style>
  <w:style w:type="character" w:styleId="UnresolvedMention">
    <w:name w:val="Unresolved Mention"/>
    <w:basedOn w:val="DefaultParagraphFont"/>
    <w:uiPriority w:val="99"/>
    <w:semiHidden/>
    <w:unhideWhenUsed/>
    <w:rsid w:val="00CA6C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Type="http://schemas.openxmlformats.org/officeDocument/2006/relationships/footer" Target="footer3.xml" Id="rId13"/><Relationship Type="http://schemas.openxmlformats.org/officeDocument/2006/relationships/footer" Target="footer5.xml" Id="rId42"/><Relationship Type="http://schemas.openxmlformats.org/officeDocument/2006/relationships/endnotes" Target="endnotes.xml" Id="rId7"/><Relationship Type="http://schemas.openxmlformats.org/officeDocument/2006/relationships/numbering" Target="numbering.xml" Id="rId2"/><Relationship Type="http://schemas.openxmlformats.org/officeDocument/2006/relationships/customXml" Target="../customXml/item1.xml" Id="rId1"/><Relationship Type="http://schemas.openxmlformats.org/officeDocument/2006/relationships/footnotes" Target="footnotes.xml" Id="rId6"/><Relationship Type="http://schemas.openxmlformats.org/officeDocument/2006/relationships/footer" Target="footer1.xml" Id="rId11"/><Relationship Type="http://schemas.openxmlformats.org/officeDocument/2006/relationships/webSettings" Target="webSettings.xml" Id="rId5"/><Relationship Type="http://schemas.openxmlformats.org/officeDocument/2006/relationships/header" Target="header1.xml" Id="rId10"/><Relationship Type="http://schemas.openxmlformats.org/officeDocument/2006/relationships/theme" Target="theme/theme1.xml" Id="rId44"/><Relationship Type="http://schemas.openxmlformats.org/officeDocument/2006/relationships/settings" Target="settings.xml" Id="rId4"/><Relationship Type="http://schemas.openxmlformats.org/officeDocument/2006/relationships/image" Target="media/image2.png" Id="rId9"/><Relationship Type="http://schemas.openxmlformats.org/officeDocument/2006/relationships/footer" Target="footer4.xml" Id="rId14"/><Relationship Type="http://schemas.openxmlformats.org/officeDocument/2006/relationships/fontTable" Target="fontTable.xml" Id="rId43"/><Relationship Type="http://schemas.openxmlformats.org/officeDocument/2006/relationships/image" Target="media/image1.png" Id="rId8"/><Relationship Type="http://schemas.openxmlformats.org/officeDocument/2006/relationships/styles" Target="styles.xml" Id="rId3"/><Relationship Type="http://schemas.openxmlformats.org/officeDocument/2006/relationships/footer" Target="footer2.xml" Id="rId12"/><Relationship Type="http://schemas.openxmlformats.org/officeDocument/2006/relationships/image" Target="/media/imagef.png" Id="rId1887650443"/><Relationship Type="http://schemas.openxmlformats.org/officeDocument/2006/relationships/image" Target="/media/image10.png" Id="rId648879185"/><Relationship Type="http://schemas.openxmlformats.org/officeDocument/2006/relationships/image" Target="/media/image11.png" Id="rId386725302"/><Relationship Type="http://schemas.openxmlformats.org/officeDocument/2006/relationships/image" Target="/media/image12.png" Id="rId1487651902"/><Relationship Type="http://schemas.openxmlformats.org/officeDocument/2006/relationships/image" Target="/media/image13.png" Id="rId1314049070"/></Relationships>
</file>

<file path=word/_rels/fontTable.xml.rels><?xml version="1.0" encoding="UTF-8"?><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E1A814-5AA0-4922-A671-996C45D2FCD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lieuv</dc:creator>
  <lastModifiedBy>ĐINH THÀNH ĐẠT</lastModifiedBy>
  <revision>15</revision>
  <dcterms:created xsi:type="dcterms:W3CDTF">2026-07-01T11:09:00.0000000Z</dcterms:created>
  <dcterms:modified xsi:type="dcterms:W3CDTF">2026-07-04T12:15:56.8434040Z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eyJoZGlkIjoiZDQwZmZhZmI2NjZmYjk1MmE5ZDFkYWJkMTUwNTc1ODQiLCJ1c2VySWQiOiIxMzkxOTU3MjM2ODEwIn0=</vt:lpwstr>
  </property>
  <property fmtid="{D5CDD505-2E9C-101B-9397-08002B2CF9AE}" pid="3" name="KSOProductBuildVer">
    <vt:lpwstr>1033-12.1.0.26880</vt:lpwstr>
  </property>
  <property fmtid="{D5CDD505-2E9C-101B-9397-08002B2CF9AE}" pid="4" name="ICV">
    <vt:lpwstr>7814DE7B21D34BE8AC256D841E7CD77F_13</vt:lpwstr>
  </property>
</Properties>
</file>